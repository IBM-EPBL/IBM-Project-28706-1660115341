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rPr>
          <w:rFonts w:ascii="Times New Roman"/>
          <w:sz w:val="20"/>
        </w:rPr>
      </w:pPr>
    </w:p>
    <w:p>
      <w:pPr>
        <w:pStyle w:val="5"/>
        <w:spacing w:before="10"/>
        <w:rPr>
          <w:rFonts w:hint="default" w:ascii="Times New Roman"/>
          <w:sz w:val="19"/>
          <w:lang w:val="en-IN"/>
        </w:rPr>
      </w:pPr>
      <w:r>
        <w:rPr>
          <w:rFonts w:hint="default" w:ascii="Times New Roman"/>
          <w:sz w:val="19"/>
          <w:lang w:val="en-IN"/>
        </w:rPr>
        <w:t>NAME: A.VARSHINI</w:t>
      </w:r>
    </w:p>
    <w:p>
      <w:pPr>
        <w:pStyle w:val="5"/>
        <w:spacing w:before="10"/>
        <w:rPr>
          <w:rFonts w:hint="default" w:ascii="Times New Roman"/>
          <w:sz w:val="19"/>
          <w:lang w:val="en-IN"/>
        </w:rPr>
      </w:pPr>
      <w:r>
        <w:rPr>
          <w:rFonts w:hint="default" w:ascii="Times New Roman"/>
          <w:sz w:val="19"/>
          <w:lang w:val="en-IN"/>
        </w:rPr>
        <w:t>REG NO: 711519BEC117</w:t>
      </w:r>
    </w:p>
    <w:p>
      <w:pPr>
        <w:pStyle w:val="5"/>
        <w:spacing w:before="10"/>
        <w:rPr>
          <w:rFonts w:hint="default" w:ascii="Times New Roman"/>
          <w:sz w:val="19"/>
          <w:lang w:val="en-IN"/>
        </w:rPr>
      </w:pPr>
      <w:r>
        <w:rPr>
          <w:rFonts w:hint="default" w:ascii="Times New Roman"/>
          <w:sz w:val="19"/>
          <w:lang w:val="en-IN"/>
        </w:rPr>
        <w:t>TEAM ID: PNT2022TMID07406</w:t>
      </w:r>
      <w:bookmarkStart w:id="0" w:name="_GoBack"/>
      <w:bookmarkEnd w:id="0"/>
    </w:p>
    <w:p>
      <w:pPr>
        <w:pStyle w:val="2"/>
        <w:spacing w:before="92"/>
      </w:pPr>
      <w:r>
        <w:pict>
          <v:shape id="_x0000_s1026" o:spid="_x0000_s1026" style="position:absolute;left:0pt;margin-left:38.6pt;margin-top:12.3pt;height:8.15pt;width:4.1pt;mso-position-horizontal-relative:page;z-index:251660288;mso-width-relative:page;mso-height-relative:page;" fillcolor="#202020" filled="t" stroked="f" coordorigin="773,246" coordsize="82,163" path="m854,328l773,409,773,246,854,328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Import</w:t>
      </w:r>
      <w:r>
        <w:rPr>
          <w:color w:val="202020"/>
          <w:spacing w:val="-15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14"/>
        </w:rPr>
        <w:t xml:space="preserve"> </w:t>
      </w:r>
      <w:r>
        <w:rPr>
          <w:color w:val="202020"/>
        </w:rPr>
        <w:t>Unzip</w:t>
      </w:r>
      <w:r>
        <w:rPr>
          <w:color w:val="202020"/>
          <w:spacing w:val="-15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14"/>
        </w:rPr>
        <w:t xml:space="preserve"> </w:t>
      </w:r>
      <w:r>
        <w:rPr>
          <w:color w:val="202020"/>
        </w:rPr>
        <w:t>Dataset</w:t>
      </w:r>
    </w:p>
    <w:p>
      <w:pPr>
        <w:pStyle w:val="5"/>
        <w:spacing w:before="1"/>
        <w:rPr>
          <w:rFonts w:ascii="Roboto"/>
        </w:rPr>
      </w:pPr>
      <w:r>
        <w:pict>
          <v:group id="_x0000_s1027" o:spid="_x0000_s1027" o:spt="203" style="position:absolute;left:0pt;margin-left:48.5pt;margin-top:14.6pt;height:25.55pt;width:512.5pt;mso-position-horizontal-relative:page;mso-wrap-distance-bottom:0pt;mso-wrap-distance-top:0pt;z-index:-251639808;mso-width-relative:page;mso-height-relative:page;" coordorigin="970,293" coordsize="10250,511">
            <o:lock v:ext="edit"/>
            <v:shape id="_x0000_s1028" o:spid="_x0000_s1028" style="position:absolute;left:970;top:293;height:15;width:5298;" fillcolor="#D9D9D9" filled="t" stroked="f" coordorigin="970,293" coordsize="5298,15" path="m1015,293l970,293,970,308,1015,308,1015,293xm1090,293l1045,293,1045,308,1090,308,1090,293xm1165,293l1120,293,1120,308,1165,308,1165,293xm1240,293l1195,293,1195,308,1240,308,1240,293xm1315,293l1270,293,1270,308,1315,308,1315,293xm1390,293l1345,293,1345,308,1390,308,1390,293xm1465,293l1420,293,1420,308,1465,308,1465,293xm1540,293l1495,293,1495,308,1540,308,1540,293xm1615,293l1570,293,1570,308,1615,308,1615,293xm1691,293l1645,293,1645,308,1691,308,1691,293xm1766,293l1721,293,1721,308,1766,308,1766,293xm1841,293l1796,293,1796,308,1841,308,1841,293xm1916,293l1871,293,1871,308,1916,308,1916,293xm1991,293l1946,293,1946,308,1991,308,1991,293xm2066,293l2021,293,2021,308,2066,308,2066,293xm2141,293l2096,293,2096,308,2141,308,2141,293xm2216,293l2171,293,2171,308,2216,308,2216,293xm2291,293l2246,293,2246,308,2291,308,2291,293xm2366,293l2321,293,2321,308,2366,308,2366,293xm2441,293l2396,293,2396,308,2441,308,2441,293xm2516,293l2471,293,2471,308,2516,308,2516,293xm2591,293l2546,293,2546,308,2591,308,2591,293xm2666,293l2621,293,2621,308,2666,308,2666,293xm2741,293l2696,293,2696,308,2741,308,2741,293xm2816,293l2771,293,2771,308,2816,308,2816,293xm2891,293l2846,293,2846,308,2891,308,2891,293xm2966,293l2921,293,2921,308,2966,308,2966,293xm3041,293l2996,293,2996,308,3041,308,3041,293xm3116,293l3071,293,3071,308,3116,308,3116,293xm3191,293l3146,293,3146,308,3191,308,3191,293xm3266,293l3221,293,3221,308,3266,308,3266,293xm3341,293l3296,293,3296,308,3341,308,3341,293xm3416,293l3371,293,3371,308,3416,308,3416,293xm3491,293l3446,293,3446,308,3491,308,3491,293xm3566,293l3521,293,3521,308,3566,308,3566,293xm3641,293l3596,293,3596,308,3641,308,3641,293xm3716,293l3671,293,3671,308,3716,308,3716,293xm3791,293l3746,293,3746,308,3791,308,3791,293xm3867,293l3822,293,3822,308,3867,308,3867,293xm3942,293l3897,293,3897,308,3942,308,3942,293xm4017,293l3972,293,3972,308,4017,308,4017,293xm4092,293l4047,293,4047,308,4092,308,4092,293xm4167,293l4122,293,4122,308,4167,308,4167,293xm4242,293l4197,293,4197,308,4242,308,4242,293xm4317,293l4272,293,4272,308,4317,308,4317,293xm4392,293l4347,293,4347,308,4392,308,4392,293xm4467,293l4422,293,4422,308,4467,308,4467,293xm4542,293l4497,293,4497,308,4542,308,4542,293xm4617,293l4572,293,4572,308,4617,308,4617,293xm4692,293l4647,293,4647,308,4692,308,4692,293xm4767,293l4722,293,4722,308,4767,308,4767,293xm4842,293l4797,293,4797,308,4842,308,4842,293xm4917,293l4872,293,4872,308,4917,308,4917,293xm4992,293l4947,293,4947,308,4992,308,4992,293xm5067,293l5022,293,5022,308,5067,308,5067,293xm5142,293l5097,293,5097,308,5142,308,5142,293xm5217,293l5172,293,5172,308,5217,308,5217,293xm5292,293l5247,293,5247,308,5292,308,5292,293xm5367,293l5322,293,5322,308,5367,308,5367,293xm5442,293l5397,293,5397,308,5442,308,5442,293xm5517,293l5472,293,5472,308,5517,308,5517,293xm5592,293l5547,293,5547,308,5592,308,5592,293xm5667,293l5622,293,5622,308,5667,308,5667,293xm5742,293l5697,293,5697,308,5742,308,5742,293xm5817,293l5772,293,5772,308,5817,308,5817,293xm5892,293l5847,293,5847,308,5892,308,5892,293xm5968,293l5922,293,5922,308,5968,308,5968,293xm6043,293l5998,293,5998,308,6043,308,6043,293xm6118,293l6073,293,6073,308,6118,308,6118,293xm6193,293l6148,293,6148,308,6193,308,6193,293xm6268,293l6223,293,6223,308,6268,308,6268,293xe">
              <v:path arrowok="t"/>
              <v:fill on="t" focussize="0,0"/>
              <v:stroke on="f"/>
              <v:imagedata o:title=""/>
              <o:lock v:ext="edit"/>
            </v:shape>
            <v:shape id="_x0000_s1029" o:spid="_x0000_s1029" style="position:absolute;left:6222;top:293;height:278;width:4998;" fillcolor="#D9D9D9" filled="t" stroked="f" coordorigin="6223,293" coordsize="4998,278" path="m6268,293l6223,293,6223,308,6268,308,6268,293xm6343,293l6298,293,6298,308,6343,308,6343,293xm6418,293l6373,293,6373,308,6418,308,6418,293xm6493,293l6448,293,6448,308,6493,308,6493,293xm6568,293l6523,293,6523,308,6568,308,6568,293xm6643,293l6598,293,6598,308,6643,308,6643,293xm6718,293l6673,293,6673,308,6718,308,6718,293xm6793,293l6748,293,6748,308,6793,308,6793,293xm6868,293l6823,293,6823,308,6868,308,6868,293xm6943,293l6898,293,6898,308,6943,308,6943,293xm7018,293l6973,293,6973,308,7018,308,7018,293xm7093,293l7048,293,7048,308,7093,308,7093,293xm7168,293l7123,293,7123,308,7168,308,7168,293xm7243,293l7198,293,7198,308,7243,308,7243,293xm7318,293l7273,293,7273,308,7318,308,7318,293xm7393,293l7348,293,7348,308,7393,308,7393,293xm7468,293l7423,293,7423,308,7468,308,7468,293xm7543,293l7498,293,7498,308,7543,308,7543,293xm7618,293l7573,293,7573,308,7618,308,7618,293xm7693,293l7648,293,7648,308,7693,308,7693,293xm7768,293l7723,293,7723,308,7768,308,7768,293xm7843,293l7798,293,7798,308,7843,308,7843,293xm7918,293l7873,293,7873,308,7918,308,7918,293xm7993,293l7948,293,7948,308,7993,308,7993,293xm8068,293l8023,293,8023,308,8068,308,8068,293xm8144,293l8098,293,8098,308,8144,308,8144,293xm8219,293l8174,293,8174,308,8219,308,8219,293xm8294,293l8249,293,8249,308,8294,308,8294,293xm8369,293l8324,293,8324,308,8369,308,8369,293xm8444,293l8399,293,8399,308,8444,308,8444,293xm8519,293l8474,293,8474,308,8519,308,8519,293xm8594,293l8549,293,8549,308,8594,308,8594,293xm8669,293l8624,293,8624,308,8669,308,8669,293xm8744,293l8699,293,8699,308,8744,308,8744,293xm8819,293l8774,293,8774,308,8819,308,8819,293xm8894,293l8849,293,8849,308,8894,308,8894,293xm8969,293l8924,293,8924,308,8969,308,8969,293xm9044,293l8999,293,8999,308,9044,308,9044,293xm9119,293l9074,293,9074,308,9119,308,9119,293xm9194,293l9149,293,9149,308,9194,308,9194,293xm9269,293l9224,293,9224,308,9269,308,9269,293xm9344,293l9299,293,9299,308,9344,308,9344,293xm9419,293l9374,293,9374,308,9419,308,9419,293xm9494,293l9449,293,9449,308,9494,308,9494,293xm9569,293l9524,293,9524,308,9569,308,9569,293xm9644,293l9599,293,9599,308,9644,308,9644,293xm9719,293l9674,293,9674,308,9719,308,9719,293xm9794,293l9749,293,9749,308,9794,308,9794,293xm9869,293l9824,293,9824,308,9869,308,9869,293xm9944,293l9899,293,9899,308,9944,308,9944,293xm10019,293l9974,293,9974,308,10019,308,10019,293xm10094,293l10049,293,10049,308,10094,308,10094,293xm10169,293l10124,293,10124,308,10169,308,10169,293xm10244,293l10199,293,10199,308,10244,308,10244,293xm10320,293l10275,293,10275,308,10320,308,10320,293xm10395,293l10350,293,10350,308,10395,308,10395,293xm10470,293l10425,293,10425,308,10470,308,10470,293xm10545,293l10500,293,10500,308,10545,308,10545,293xm10620,293l10575,293,10575,308,10620,308,10620,293xm10695,293l10650,293,10650,308,10695,308,10695,293xm10770,293l10725,293,10725,308,10770,308,10770,293xm10845,293l10800,293,10800,308,10845,308,10845,293xm10920,293l10875,293,10875,308,10920,308,10920,293xm10995,293l10950,293,10950,308,10995,308,10995,293xm11070,293l11025,293,11025,308,11070,308,11070,293xm11145,293l11100,293,11100,308,11145,308,11145,293xm11220,526l11205,526,11205,571,11220,571,11220,526xm11220,448l11205,448,11205,493,11220,493,11220,448xm11220,371l11205,371,11205,416,11220,416,11220,371xm11220,293l11205,293,11175,293,11175,308,11205,308,11205,338,11220,338,11220,308,11220,293xe">
              <v:path arrowok="t"/>
              <v:fill on="t" focussize="0,0"/>
              <v:stroke on="f"/>
              <v:imagedata o:title=""/>
              <o:lock v:ext="edit"/>
            </v:shape>
            <v:shape id="_x0000_s1030" o:spid="_x0000_s1030" style="position:absolute;left:11204;top:525;height:123;width:16;" fillcolor="#D9D9D9" filled="t" stroked="f" coordorigin="11205,526" coordsize="16,123" path="m11220,603l11205,603,11205,648,11220,648,11220,603xm11220,526l11205,526,11205,571,11220,571,11220,526xe">
              <v:path arrowok="t"/>
              <v:fill on="t" focussize="0,0"/>
              <v:stroke on="f"/>
              <v:imagedata o:title=""/>
              <o:lock v:ext="edit"/>
            </v:shape>
            <v:line id="_x0000_s1031" o:spid="_x0000_s1031" o:spt="20" style="position:absolute;left:970;top:796;height:0;width:10250;" stroked="t" coordsize="21600,21600">
              <v:path arrowok="t"/>
              <v:fill focussize="0,0"/>
              <v:stroke weight="0.750314960629921pt" color="#D9D9D9"/>
              <v:imagedata o:title=""/>
              <o:lock v:ext="edit"/>
            </v:line>
            <v:shape id="_x0000_s1032" o:spid="_x0000_s1032" style="position:absolute;left:970;top:293;height:511;width:10250;" fillcolor="#D9D9D9" filled="t" stroked="f" coordorigin="970,293" coordsize="10250,511" path="m985,758l970,758,970,803,985,803,985,758xm985,681l970,681,970,726,985,726,985,681xm985,603l970,603,970,648,985,648,985,603xm985,526l970,526,970,571,985,571,985,526xm985,448l970,448,970,493,985,493,985,448xm985,371l970,371,970,416,985,416,985,371xm985,293l970,293,970,338,985,338,985,293xm11220,758l11205,758,11205,803,11220,803,11220,758xm11220,681l11205,681,11205,726,11220,726,11220,681xe">
              <v:path arrowok="t"/>
              <v:fill on="t" focussize="0,0"/>
              <v:stroke on="f"/>
              <v:imagedata o:title=""/>
              <o:lock v:ext="edit"/>
            </v:shape>
            <v:shape id="_x0000_s1033" o:spid="_x0000_s1033" o:spt="75" type="#_x0000_t75" style="position:absolute;left:1060;top:413;height:301;width:301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_x0000_s1034" o:spid="_x0000_s1034" o:spt="202" type="#_x0000_t202" style="position:absolute;left:985;top:308;height:481;width:10220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>
                <w:txbxContent>
                  <w:p>
                    <w:pPr>
                      <w:spacing w:before="100"/>
                      <w:ind w:left="525" w:right="0" w:firstLine="0"/>
                      <w:jc w:val="left"/>
                      <w:rPr>
                        <w:rFonts w:ascii="Roboto" w:hAnsi="Roboto"/>
                        <w:i/>
                        <w:sz w:val="21"/>
                      </w:rPr>
                    </w:pPr>
                    <w:r>
                      <w:rPr>
                        <w:rFonts w:ascii="Cambria Math" w:hAnsi="Cambria Math"/>
                        <w:color w:val="202020"/>
                        <w:sz w:val="21"/>
                      </w:rPr>
                      <w:t>↳</w:t>
                    </w:r>
                    <w:r>
                      <w:rPr>
                        <w:rFonts w:ascii="Cambria Math" w:hAnsi="Cambria Math"/>
                        <w:color w:val="202020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Roboto" w:hAnsi="Roboto"/>
                        <w:i/>
                        <w:color w:val="202020"/>
                        <w:sz w:val="21"/>
                      </w:rPr>
                      <w:t>2</w:t>
                    </w:r>
                    <w:r>
                      <w:rPr>
                        <w:rFonts w:ascii="Roboto" w:hAnsi="Roboto"/>
                        <w:i/>
                        <w:color w:val="202020"/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rFonts w:ascii="Roboto" w:hAnsi="Roboto"/>
                        <w:i/>
                        <w:color w:val="202020"/>
                        <w:sz w:val="21"/>
                      </w:rPr>
                      <w:t>cells</w:t>
                    </w:r>
                    <w:r>
                      <w:rPr>
                        <w:rFonts w:ascii="Roboto" w:hAnsi="Roboto"/>
                        <w:i/>
                        <w:color w:val="202020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Roboto" w:hAnsi="Roboto"/>
                        <w:i/>
                        <w:color w:val="202020"/>
                        <w:sz w:val="21"/>
                      </w:rPr>
                      <w:t>hidden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pStyle w:val="5"/>
        <w:rPr>
          <w:rFonts w:ascii="Roboto"/>
          <w:sz w:val="20"/>
        </w:rPr>
      </w:pPr>
    </w:p>
    <w:p>
      <w:pPr>
        <w:spacing w:before="230"/>
        <w:ind w:left="170" w:right="0" w:firstLine="0"/>
        <w:jc w:val="left"/>
        <w:rPr>
          <w:rFonts w:ascii="Roboto"/>
          <w:sz w:val="39"/>
        </w:rPr>
      </w:pPr>
      <w:r>
        <w:pict>
          <v:shape id="_x0000_s1035" o:spid="_x0000_s1035" style="position:absolute;left:0pt;margin-left:34.65pt;margin-top:23.15pt;height:4.1pt;width:8.15pt;mso-position-horizontal-relative:page;z-index:251660288;mso-width-relative:page;mso-height-relative:page;" fillcolor="#202020" filled="t" stroked="f" coordorigin="694,463" coordsize="163,82" path="m775,544l694,463,856,463,775,544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ascii="Roboto"/>
          <w:color w:val="202020"/>
          <w:sz w:val="39"/>
        </w:rPr>
        <w:t>Image</w:t>
      </w:r>
      <w:r>
        <w:rPr>
          <w:rFonts w:ascii="Roboto"/>
          <w:color w:val="202020"/>
          <w:spacing w:val="-16"/>
          <w:sz w:val="39"/>
        </w:rPr>
        <w:t xml:space="preserve"> </w:t>
      </w:r>
      <w:r>
        <w:rPr>
          <w:rFonts w:ascii="Roboto"/>
          <w:color w:val="202020"/>
          <w:sz w:val="39"/>
        </w:rPr>
        <w:t>Augmentation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17"/>
        </w:rPr>
      </w:pPr>
    </w:p>
    <w:p>
      <w:pPr>
        <w:pStyle w:val="5"/>
        <w:spacing w:before="1"/>
        <w:ind w:left="140"/>
      </w:pPr>
      <w:r>
        <w:rPr>
          <w:color w:val="202020"/>
        </w:rPr>
        <w:t>from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tensorflow.keras.preprocessing.image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ImageDataGenerator</w:t>
      </w:r>
    </w:p>
    <w:p>
      <w:pPr>
        <w:pStyle w:val="5"/>
        <w:rPr>
          <w:sz w:val="20"/>
        </w:rPr>
      </w:pPr>
    </w:p>
    <w:p>
      <w:pPr>
        <w:pStyle w:val="5"/>
        <w:spacing w:before="4"/>
        <w:rPr>
          <w:sz w:val="24"/>
        </w:rPr>
      </w:pPr>
    </w:p>
    <w:p>
      <w:pPr>
        <w:pStyle w:val="5"/>
        <w:ind w:left="140"/>
      </w:pPr>
      <w:r>
        <w:rPr>
          <w:color w:val="202020"/>
        </w:rPr>
        <w:t>#Data augmentation on training variable</w:t>
      </w:r>
    </w:p>
    <w:p>
      <w:pPr>
        <w:pStyle w:val="5"/>
        <w:spacing w:before="39"/>
        <w:ind w:left="140"/>
      </w:pPr>
      <w:r>
        <w:rPr>
          <w:color w:val="202020"/>
        </w:rPr>
        <w:t>train_datagen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ImageDataGenerator(rescale=1./255,</w:t>
      </w:r>
    </w:p>
    <w:p>
      <w:pPr>
        <w:pStyle w:val="5"/>
        <w:spacing w:before="39"/>
        <w:ind w:left="4183"/>
      </w:pPr>
      <w:r>
        <w:rPr>
          <w:color w:val="202020"/>
        </w:rPr>
        <w:t>zoom_range=0.2,</w:t>
      </w:r>
    </w:p>
    <w:p>
      <w:pPr>
        <w:pStyle w:val="5"/>
        <w:spacing w:before="40"/>
        <w:ind w:left="4183"/>
      </w:pPr>
      <w:r>
        <w:rPr>
          <w:color w:val="202020"/>
        </w:rPr>
        <w:t>horizontal_flip=True)</w:t>
      </w:r>
    </w:p>
    <w:p>
      <w:pPr>
        <w:pStyle w:val="5"/>
        <w:rPr>
          <w:sz w:val="20"/>
        </w:rPr>
      </w:pPr>
    </w:p>
    <w:p>
      <w:pPr>
        <w:pStyle w:val="5"/>
        <w:spacing w:before="4"/>
        <w:rPr>
          <w:sz w:val="24"/>
        </w:rPr>
      </w:pPr>
    </w:p>
    <w:p>
      <w:pPr>
        <w:pStyle w:val="5"/>
        <w:ind w:left="140"/>
      </w:pPr>
      <w:r>
        <w:rPr>
          <w:color w:val="202020"/>
        </w:rPr>
        <w:t>#Data augmentation on testing variable</w:t>
      </w:r>
    </w:p>
    <w:p>
      <w:pPr>
        <w:pStyle w:val="5"/>
        <w:spacing w:before="39"/>
        <w:ind w:left="140"/>
      </w:pPr>
      <w:r>
        <w:rPr>
          <w:color w:val="202020"/>
        </w:rPr>
        <w:t>test_datagen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ImageDataGenerator(rescale=1./255)</w:t>
      </w:r>
    </w:p>
    <w:p>
      <w:pPr>
        <w:pStyle w:val="5"/>
        <w:rPr>
          <w:sz w:val="20"/>
        </w:rPr>
      </w:pPr>
    </w:p>
    <w:p>
      <w:pPr>
        <w:pStyle w:val="5"/>
        <w:spacing w:before="4"/>
        <w:rPr>
          <w:sz w:val="24"/>
        </w:rPr>
      </w:pPr>
    </w:p>
    <w:p>
      <w:pPr>
        <w:pStyle w:val="5"/>
        <w:ind w:left="140"/>
      </w:pPr>
      <w:r>
        <w:rPr>
          <w:color w:val="202020"/>
        </w:rPr>
        <w:t>#Data augmentation on training data</w:t>
      </w:r>
    </w:p>
    <w:p>
      <w:pPr>
        <w:pStyle w:val="5"/>
        <w:spacing w:before="40"/>
        <w:ind w:left="140"/>
      </w:pPr>
      <w:r>
        <w:rPr>
          <w:color w:val="202020"/>
        </w:rPr>
        <w:t>xtrain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train_datagen.flow_from_directory('/content/flowers',</w:t>
      </w:r>
    </w:p>
    <w:p>
      <w:pPr>
        <w:pStyle w:val="5"/>
        <w:spacing w:before="39"/>
        <w:ind w:left="5107"/>
      </w:pPr>
      <w:r>
        <w:rPr>
          <w:color w:val="202020"/>
        </w:rPr>
        <w:t>target_size=(64,64),</w:t>
      </w:r>
    </w:p>
    <w:p>
      <w:pPr>
        <w:pStyle w:val="5"/>
        <w:spacing w:before="39" w:line="278" w:lineRule="auto"/>
        <w:ind w:left="5107" w:right="2626"/>
      </w:pPr>
      <w:r>
        <w:rPr>
          <w:color w:val="202020"/>
        </w:rPr>
        <w:t>class_mode='categorical',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batch_size=100)</w:t>
      </w:r>
    </w:p>
    <w:p>
      <w:pPr>
        <w:pStyle w:val="5"/>
        <w:spacing w:before="9"/>
      </w:pPr>
    </w:p>
    <w:p>
      <w:pPr>
        <w:pStyle w:val="5"/>
        <w:ind w:left="725"/>
      </w:pPr>
      <w:r>
        <w:rPr>
          <w:color w:val="202020"/>
        </w:rPr>
        <w:t>Found 3384 images belonging to 5 classes.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2"/>
      </w:pPr>
      <w:r>
        <w:pict>
          <v:shape id="_x0000_s1036" o:spid="_x0000_s1036" style="position:absolute;left:0pt;margin-left:34.65pt;margin-top:18.1pt;height:4.1pt;width:8.15pt;mso-position-horizontal-relative:page;z-index:251661312;mso-width-relative:page;mso-height-relative:page;" fillcolor="#202020" filled="t" stroked="f" coordorigin="694,362" coordsize="163,82" path="m775,443l694,362,856,362,775,443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Import</w:t>
      </w:r>
      <w:r>
        <w:rPr>
          <w:color w:val="202020"/>
          <w:spacing w:val="-16"/>
        </w:rPr>
        <w:t xml:space="preserve"> </w:t>
      </w:r>
      <w:r>
        <w:rPr>
          <w:color w:val="202020"/>
        </w:rPr>
        <w:t>Layers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1"/>
        <w:rPr>
          <w:rFonts w:ascii="Roboto"/>
          <w:sz w:val="17"/>
        </w:rPr>
      </w:pPr>
    </w:p>
    <w:p>
      <w:pPr>
        <w:pStyle w:val="5"/>
        <w:ind w:left="140"/>
      </w:pPr>
      <w:r>
        <w:rPr>
          <w:color w:val="202020"/>
        </w:rPr>
        <w:t>from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tensorflow.keras.models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Sequential</w:t>
      </w:r>
    </w:p>
    <w:p>
      <w:pPr>
        <w:pStyle w:val="5"/>
        <w:spacing w:before="39"/>
        <w:ind w:left="140"/>
      </w:pPr>
      <w:r>
        <w:rPr>
          <w:color w:val="202020"/>
        </w:rPr>
        <w:t>from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tensorflow.keras.layers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Convolution2D,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MaxPooling2D,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Flatten,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Dense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2"/>
      </w:pPr>
      <w:r>
        <w:pict>
          <v:shape id="_x0000_s1037" o:spid="_x0000_s1037" style="position:absolute;left:0pt;margin-left:34.65pt;margin-top:18.85pt;height:4.1pt;width:8.15pt;mso-position-horizontal-relative:page;z-index:251661312;mso-width-relative:page;mso-height-relative:page;" fillcolor="#202020" filled="t" stroked="f" coordorigin="694,377" coordsize="163,82" path="m775,458l694,377,856,377,775,458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Add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CNN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Layers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3"/>
        <w:rPr>
          <w:rFonts w:ascii="Roboto"/>
          <w:sz w:val="18"/>
        </w:rPr>
      </w:pPr>
    </w:p>
    <w:p>
      <w:pPr>
        <w:pStyle w:val="5"/>
        <w:ind w:left="140"/>
      </w:pPr>
      <w:r>
        <w:rPr>
          <w:color w:val="202020"/>
        </w:rPr>
        <w:t>model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= Sequential()</w:t>
      </w:r>
    </w:p>
    <w:p>
      <w:pPr>
        <w:pStyle w:val="5"/>
        <w:spacing w:before="40" w:line="278" w:lineRule="auto"/>
        <w:ind w:left="140"/>
      </w:pPr>
      <w:r>
        <w:rPr>
          <w:color w:val="202020"/>
          <w:spacing w:val="-1"/>
        </w:rPr>
        <w:t>model.add(Convolution2D(32,(3,3),activation='relu',input_shape=(64,64,3)))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model.add(MaxPooling2D(pool_size=(2,2)))</w:t>
      </w:r>
    </w:p>
    <w:p>
      <w:pPr>
        <w:pStyle w:val="5"/>
        <w:ind w:left="140"/>
      </w:pPr>
      <w:r>
        <w:rPr>
          <w:color w:val="202020"/>
        </w:rPr>
        <w:t>model.add(Flatten())</w:t>
      </w:r>
    </w:p>
    <w:p>
      <w:pPr>
        <w:pStyle w:val="5"/>
        <w:spacing w:before="39" w:line="278" w:lineRule="auto"/>
        <w:ind w:left="140" w:right="5877"/>
        <w:jc w:val="both"/>
      </w:pPr>
      <w:r>
        <w:rPr>
          <w:color w:val="202020"/>
        </w:rPr>
        <w:t>model.add(Dense(300,activation='relu'))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model.add(Dense(150,activation='relu'))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model.add(Dense(5,activation='softmax'))</w:t>
      </w:r>
    </w:p>
    <w:p>
      <w:pPr>
        <w:spacing w:after="0" w:line="278" w:lineRule="auto"/>
        <w:jc w:val="both"/>
        <w:sectPr>
          <w:headerReference r:id="rId5" w:type="default"/>
          <w:footerReference r:id="rId6" w:type="default"/>
          <w:type w:val="continuous"/>
          <w:pgSz w:w="11900" w:h="16840"/>
          <w:pgMar w:top="540" w:right="400" w:bottom="480" w:left="860" w:header="274" w:footer="283" w:gutter="0"/>
          <w:pgNumType w:start="1"/>
          <w:cols w:space="720" w:num="1"/>
        </w:sectPr>
      </w:pPr>
    </w:p>
    <w:p>
      <w:pPr>
        <w:pStyle w:val="2"/>
        <w:spacing w:before="100"/>
      </w:pPr>
      <w:r>
        <w:pict>
          <v:shape id="_x0000_s1038" o:spid="_x0000_s1038" style="position:absolute;left:0pt;margin-left:34.65pt;margin-top:16.65pt;height:4.1pt;width:8.15pt;mso-position-horizontal-relative:page;z-index:251662336;mso-width-relative:page;mso-height-relative:page;" fillcolor="#202020" filled="t" stroked="f" coordorigin="694,333" coordsize="163,82" path="m775,414l694,333,856,333,775,414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Compile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Model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7"/>
        <w:rPr>
          <w:rFonts w:ascii="Roboto"/>
          <w:sz w:val="19"/>
        </w:rPr>
      </w:pPr>
    </w:p>
    <w:p>
      <w:pPr>
        <w:pStyle w:val="5"/>
        <w:ind w:left="140"/>
      </w:pPr>
      <w:r>
        <w:rPr>
          <w:color w:val="202020"/>
        </w:rPr>
        <w:t>model.compile(optimizer='adam',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loss='categorical_crossentropy',metrics=['accuracy'])</w:t>
      </w:r>
    </w:p>
    <w:p>
      <w:pPr>
        <w:pStyle w:val="5"/>
        <w:rPr>
          <w:sz w:val="20"/>
        </w:rPr>
      </w:pPr>
    </w:p>
    <w:p>
      <w:pPr>
        <w:pStyle w:val="5"/>
        <w:spacing w:before="4"/>
        <w:rPr>
          <w:sz w:val="24"/>
        </w:rPr>
      </w:pPr>
    </w:p>
    <w:p>
      <w:pPr>
        <w:pStyle w:val="5"/>
        <w:ind w:left="140"/>
      </w:pPr>
      <w:r>
        <w:rPr>
          <w:color w:val="202020"/>
        </w:rPr>
        <w:t>model.fit(xtrain,steps_per_epoch=len(xtrain),epochs=10)</w:t>
      </w:r>
    </w:p>
    <w:p>
      <w:pPr>
        <w:pStyle w:val="5"/>
        <w:spacing w:before="4"/>
        <w:rPr>
          <w:sz w:val="28"/>
        </w:rPr>
      </w:pPr>
    </w:p>
    <w:tbl>
      <w:tblPr>
        <w:tblStyle w:val="4"/>
        <w:tblW w:w="0" w:type="auto"/>
        <w:tblInd w:w="6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5"/>
        <w:gridCol w:w="3812"/>
        <w:gridCol w:w="693"/>
        <w:gridCol w:w="1271"/>
        <w:gridCol w:w="924"/>
        <w:gridCol w:w="808"/>
        <w:gridCol w:w="1386"/>
        <w:gridCol w:w="22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685" w:type="dxa"/>
          </w:tcPr>
          <w:p>
            <w:pPr>
              <w:pStyle w:val="8"/>
              <w:spacing w:line="20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8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0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1/10</w:t>
            </w:r>
          </w:p>
          <w:p>
            <w:pPr>
              <w:pStyle w:val="8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693" w:type="dxa"/>
          </w:tcPr>
          <w:p>
            <w:pPr>
              <w:pStyle w:val="8"/>
              <w:spacing w:before="7"/>
              <w:rPr>
                <w:sz w:val="18"/>
              </w:rPr>
            </w:pPr>
          </w:p>
          <w:p>
            <w:pPr>
              <w:pStyle w:val="8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- 23s</w:t>
            </w:r>
          </w:p>
        </w:tc>
        <w:tc>
          <w:tcPr>
            <w:tcW w:w="1271" w:type="dxa"/>
          </w:tcPr>
          <w:p>
            <w:pPr>
              <w:pStyle w:val="8"/>
              <w:spacing w:before="7"/>
              <w:rPr>
                <w:sz w:val="18"/>
              </w:rPr>
            </w:pPr>
          </w:p>
          <w:p>
            <w:pPr>
              <w:pStyle w:val="8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646ms/step</w:t>
            </w:r>
          </w:p>
        </w:tc>
        <w:tc>
          <w:tcPr>
            <w:tcW w:w="924" w:type="dxa"/>
          </w:tcPr>
          <w:p>
            <w:pPr>
              <w:pStyle w:val="8"/>
              <w:spacing w:before="7"/>
              <w:rPr>
                <w:sz w:val="18"/>
              </w:rPr>
            </w:pPr>
          </w:p>
          <w:p>
            <w:pPr>
              <w:pStyle w:val="8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8" w:type="dxa"/>
          </w:tcPr>
          <w:p>
            <w:pPr>
              <w:pStyle w:val="8"/>
              <w:spacing w:before="7"/>
              <w:rPr>
                <w:sz w:val="18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1.7948</w:t>
            </w:r>
          </w:p>
        </w:tc>
        <w:tc>
          <w:tcPr>
            <w:tcW w:w="1386" w:type="dxa"/>
          </w:tcPr>
          <w:p>
            <w:pPr>
              <w:pStyle w:val="8"/>
              <w:spacing w:before="7"/>
              <w:rPr>
                <w:sz w:val="18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223" w:type="dxa"/>
          </w:tcPr>
          <w:p>
            <w:pPr>
              <w:pStyle w:val="8"/>
              <w:spacing w:before="7"/>
              <w:rPr>
                <w:sz w:val="18"/>
              </w:rPr>
            </w:pPr>
          </w:p>
          <w:p>
            <w:pPr>
              <w:pStyle w:val="8"/>
              <w:ind w:left="9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2/10</w:t>
            </w:r>
          </w:p>
        </w:tc>
        <w:tc>
          <w:tcPr>
            <w:tcW w:w="693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808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8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223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before="9"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3/10</w:t>
            </w:r>
          </w:p>
          <w:p>
            <w:pPr>
              <w:pStyle w:val="8"/>
              <w:spacing w:line="245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693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</w:tc>
        <w:tc>
          <w:tcPr>
            <w:tcW w:w="1271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644ms/step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641ms/step</w:t>
            </w:r>
          </w:p>
        </w:tc>
        <w:tc>
          <w:tcPr>
            <w:tcW w:w="924" w:type="dxa"/>
          </w:tcPr>
          <w:p>
            <w:pPr>
              <w:pStyle w:val="8"/>
              <w:numPr>
                <w:ilvl w:val="0"/>
                <w:numId w:val="1"/>
              </w:numPr>
              <w:tabs>
                <w:tab w:val="left" w:pos="289"/>
              </w:tabs>
              <w:spacing w:before="0" w:after="0" w:line="239" w:lineRule="exact"/>
              <w:ind w:left="288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1"/>
              </w:numPr>
              <w:tabs>
                <w:tab w:val="left" w:pos="289"/>
              </w:tabs>
              <w:spacing w:before="0" w:after="0" w:line="240" w:lineRule="auto"/>
              <w:ind w:left="288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8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1.1695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1.0633</w:t>
            </w:r>
          </w:p>
        </w:tc>
        <w:tc>
          <w:tcPr>
            <w:tcW w:w="1386" w:type="dxa"/>
          </w:tcPr>
          <w:p>
            <w:pPr>
              <w:pStyle w:val="8"/>
              <w:numPr>
                <w:ilvl w:val="0"/>
                <w:numId w:val="2"/>
              </w:numPr>
              <w:tabs>
                <w:tab w:val="left" w:pos="290"/>
              </w:tabs>
              <w:spacing w:before="0" w:after="0" w:line="239" w:lineRule="exact"/>
              <w:ind w:left="289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2"/>
              </w:numPr>
              <w:tabs>
                <w:tab w:val="left" w:pos="290"/>
              </w:tabs>
              <w:spacing w:before="0" w:after="0" w:line="240" w:lineRule="auto"/>
              <w:ind w:left="289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223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8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4/10</w:t>
            </w:r>
          </w:p>
          <w:p>
            <w:pPr>
              <w:pStyle w:val="8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693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- 26s</w:t>
            </w:r>
          </w:p>
        </w:tc>
        <w:tc>
          <w:tcPr>
            <w:tcW w:w="1271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759ms/step</w:t>
            </w:r>
          </w:p>
        </w:tc>
        <w:tc>
          <w:tcPr>
            <w:tcW w:w="924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8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1.0108</w:t>
            </w:r>
          </w:p>
        </w:tc>
        <w:tc>
          <w:tcPr>
            <w:tcW w:w="138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223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9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5/10</w:t>
            </w:r>
          </w:p>
        </w:tc>
        <w:tc>
          <w:tcPr>
            <w:tcW w:w="693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808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8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223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6/10</w:t>
            </w:r>
          </w:p>
        </w:tc>
        <w:tc>
          <w:tcPr>
            <w:tcW w:w="693" w:type="dxa"/>
          </w:tcPr>
          <w:p>
            <w:pPr>
              <w:pStyle w:val="8"/>
              <w:spacing w:line="239" w:lineRule="exact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</w:tc>
        <w:tc>
          <w:tcPr>
            <w:tcW w:w="1271" w:type="dxa"/>
          </w:tcPr>
          <w:p>
            <w:pPr>
              <w:pStyle w:val="8"/>
              <w:spacing w:line="239" w:lineRule="exact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637ms/step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8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0.9663</w:t>
            </w:r>
          </w:p>
        </w:tc>
        <w:tc>
          <w:tcPr>
            <w:tcW w:w="1386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223" w:type="dxa"/>
          </w:tcPr>
          <w:p>
            <w:pPr>
              <w:pStyle w:val="8"/>
              <w:spacing w:line="239" w:lineRule="exact"/>
              <w:ind w:left="9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before="9"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7/10</w:t>
            </w:r>
          </w:p>
          <w:p>
            <w:pPr>
              <w:pStyle w:val="8"/>
              <w:spacing w:line="245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693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</w:tc>
        <w:tc>
          <w:tcPr>
            <w:tcW w:w="1271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642ms/step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637ms/step</w:t>
            </w:r>
          </w:p>
        </w:tc>
        <w:tc>
          <w:tcPr>
            <w:tcW w:w="924" w:type="dxa"/>
          </w:tcPr>
          <w:p>
            <w:pPr>
              <w:pStyle w:val="8"/>
              <w:numPr>
                <w:ilvl w:val="0"/>
                <w:numId w:val="3"/>
              </w:numPr>
              <w:tabs>
                <w:tab w:val="left" w:pos="289"/>
              </w:tabs>
              <w:spacing w:before="0" w:after="0" w:line="239" w:lineRule="exact"/>
              <w:ind w:left="288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3"/>
              </w:numPr>
              <w:tabs>
                <w:tab w:val="left" w:pos="289"/>
              </w:tabs>
              <w:spacing w:before="0" w:after="0" w:line="240" w:lineRule="auto"/>
              <w:ind w:left="288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8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0.8937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0.8554</w:t>
            </w:r>
          </w:p>
        </w:tc>
        <w:tc>
          <w:tcPr>
            <w:tcW w:w="1386" w:type="dxa"/>
          </w:tcPr>
          <w:p>
            <w:pPr>
              <w:pStyle w:val="8"/>
              <w:numPr>
                <w:ilvl w:val="0"/>
                <w:numId w:val="4"/>
              </w:numPr>
              <w:tabs>
                <w:tab w:val="left" w:pos="290"/>
              </w:tabs>
              <w:spacing w:before="0" w:after="0" w:line="239" w:lineRule="exact"/>
              <w:ind w:left="289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4"/>
              </w:numPr>
              <w:tabs>
                <w:tab w:val="left" w:pos="290"/>
              </w:tabs>
              <w:spacing w:before="0" w:after="0" w:line="240" w:lineRule="auto"/>
              <w:ind w:left="289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223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8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8/10</w:t>
            </w:r>
          </w:p>
          <w:p>
            <w:pPr>
              <w:pStyle w:val="8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693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</w:tc>
        <w:tc>
          <w:tcPr>
            <w:tcW w:w="1271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644ms/step</w:t>
            </w:r>
          </w:p>
        </w:tc>
        <w:tc>
          <w:tcPr>
            <w:tcW w:w="924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7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8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0.8235</w:t>
            </w:r>
          </w:p>
        </w:tc>
        <w:tc>
          <w:tcPr>
            <w:tcW w:w="138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223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9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9/10</w:t>
            </w:r>
          </w:p>
        </w:tc>
        <w:tc>
          <w:tcPr>
            <w:tcW w:w="693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808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8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223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line="250" w:lineRule="atLeast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10/10</w:t>
            </w:r>
          </w:p>
          <w:p>
            <w:pPr>
              <w:pStyle w:val="8"/>
              <w:spacing w:line="226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693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spacing w:line="227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- 22s</w:t>
            </w:r>
          </w:p>
        </w:tc>
        <w:tc>
          <w:tcPr>
            <w:tcW w:w="1271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643ms/step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spacing w:line="227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639ms/step</w:t>
            </w:r>
          </w:p>
        </w:tc>
        <w:tc>
          <w:tcPr>
            <w:tcW w:w="924" w:type="dxa"/>
          </w:tcPr>
          <w:p>
            <w:pPr>
              <w:pStyle w:val="8"/>
              <w:numPr>
                <w:ilvl w:val="0"/>
                <w:numId w:val="5"/>
              </w:numPr>
              <w:tabs>
                <w:tab w:val="left" w:pos="289"/>
              </w:tabs>
              <w:spacing w:before="0" w:after="0" w:line="239" w:lineRule="exact"/>
              <w:ind w:left="288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5"/>
              </w:numPr>
              <w:tabs>
                <w:tab w:val="left" w:pos="289"/>
              </w:tabs>
              <w:spacing w:before="0" w:after="0" w:line="227" w:lineRule="exact"/>
              <w:ind w:left="288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8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0.7987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spacing w:line="227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0.7775</w:t>
            </w:r>
          </w:p>
        </w:tc>
        <w:tc>
          <w:tcPr>
            <w:tcW w:w="1386" w:type="dxa"/>
          </w:tcPr>
          <w:p>
            <w:pPr>
              <w:pStyle w:val="8"/>
              <w:numPr>
                <w:ilvl w:val="0"/>
                <w:numId w:val="6"/>
              </w:numPr>
              <w:tabs>
                <w:tab w:val="left" w:pos="290"/>
              </w:tabs>
              <w:spacing w:before="0" w:after="0" w:line="239" w:lineRule="exact"/>
              <w:ind w:left="289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6"/>
              </w:numPr>
              <w:tabs>
                <w:tab w:val="left" w:pos="290"/>
              </w:tabs>
              <w:spacing w:before="0" w:after="0" w:line="227" w:lineRule="exact"/>
              <w:ind w:left="289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223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spacing w:line="227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0</w:t>
            </w:r>
          </w:p>
        </w:tc>
      </w:tr>
    </w:tbl>
    <w:p>
      <w:pPr>
        <w:pStyle w:val="5"/>
        <w:spacing w:before="23"/>
        <w:ind w:left="725"/>
      </w:pPr>
      <w:r>
        <w:rPr>
          <w:color w:val="202020"/>
        </w:rPr>
        <w:t>&lt;keras.callbacks.History at 0x7fdc3ba7b090&gt;</w:t>
      </w:r>
    </w:p>
    <w:p>
      <w:pPr>
        <w:pStyle w:val="5"/>
        <w:spacing w:before="1"/>
        <w:rPr>
          <w:sz w:val="10"/>
        </w:rPr>
      </w:pPr>
      <w:r>
        <w:pict>
          <v:group id="_x0000_s1039" o:spid="_x0000_s1039" o:spt="203" style="position:absolute;left:0pt;margin-left:75.5pt;margin-top:7.85pt;height:18.8pt;width:487.75pt;mso-position-horizontal-relative:page;mso-wrap-distance-bottom:0pt;mso-wrap-distance-top:0pt;z-index:-251638784;mso-width-relative:page;mso-height-relative:page;" coordorigin="1510,157" coordsize="9755,376">
            <o:lock v:ext="edit"/>
            <v:rect id="_x0000_s1040" o:spid="_x0000_s1040" o:spt="1" style="position:absolute;left:1510;top:157;height:376;width:376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1" o:spid="_x0000_s1041" style="position:absolute;left:1645;top:262;height:166;width:91;" fillcolor="#A2A2A2" filled="t" stroked="f" coordorigin="1645,262" coordsize="91,166" path="m1736,427l1645,345,1736,262,1736,427xe">
              <v:path arrowok="t"/>
              <v:fill on="t" focussize="0,0"/>
              <v:stroke on="f"/>
              <v:imagedata o:title=""/>
              <o:lock v:ext="edit"/>
            </v:shape>
            <v:rect id="_x0000_s1042" o:spid="_x0000_s1042" o:spt="1" style="position:absolute;left:10889;top:157;height:376;width:376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3" o:spid="_x0000_s1043" style="position:absolute;left:11039;top:262;height:166;width:91;" fillcolor="#4F4F4F" filled="t" stroked="f" coordorigin="11040,262" coordsize="91,166" path="m11040,427l11040,262,11130,345,11040,427xe">
              <v:path arrowok="t"/>
              <v:fill on="t" focussize="0,0"/>
              <v:stroke on="f"/>
              <v:imagedata o:title=""/>
              <o:lock v:ext="edit"/>
            </v:shape>
            <v:rect id="_x0000_s1044" o:spid="_x0000_s1044" o:spt="1" style="position:absolute;left:1885;top:157;height:376;width:9005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45" o:spid="_x0000_s1045" o:spt="1" style="position:absolute;left:1885;top:187;height:316;width:8479;" fillcolor="#000000" filled="t" stroked="f" coordsize="21600,21600">
              <v:path/>
              <v:fill on="t" opacity="13107f" focussize="0,0"/>
              <v:stroke on="f"/>
              <v:imagedata o:title=""/>
              <o:lock v:ext="edit"/>
            </v:rect>
            <w10:wrap type="topAndBottom"/>
          </v:group>
        </w:pict>
      </w:r>
    </w:p>
    <w:p>
      <w:pPr>
        <w:pStyle w:val="5"/>
        <w:rPr>
          <w:sz w:val="20"/>
        </w:rPr>
      </w:pPr>
    </w:p>
    <w:p>
      <w:pPr>
        <w:pStyle w:val="2"/>
        <w:spacing w:before="176"/>
      </w:pPr>
      <w:r>
        <w:pict>
          <v:shape id="_x0000_s1046" o:spid="_x0000_s1046" style="position:absolute;left:0pt;margin-left:34.65pt;margin-top:20.45pt;height:4.1pt;width:8.15pt;mso-position-horizontal-relative:page;z-index:251663360;mso-width-relative:page;mso-height-relative:page;" fillcolor="#202020" filled="t" stroked="f" coordorigin="694,409" coordsize="163,82" path="m775,490l694,409,856,409,775,49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Save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Model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4"/>
        <w:rPr>
          <w:rFonts w:ascii="Roboto"/>
          <w:sz w:val="18"/>
        </w:rPr>
      </w:pPr>
    </w:p>
    <w:p>
      <w:pPr>
        <w:pStyle w:val="5"/>
        <w:ind w:left="140"/>
      </w:pPr>
      <w:r>
        <w:rPr>
          <w:color w:val="202020"/>
        </w:rPr>
        <w:t>model.save('flowers.h5')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2"/>
      </w:pPr>
      <w:r>
        <w:pict>
          <v:shape id="_x0000_s1047" o:spid="_x0000_s1047" style="position:absolute;left:0pt;margin-left:34.65pt;margin-top:18.85pt;height:4.1pt;width:8.15pt;mso-position-horizontal-relative:page;z-index:251663360;mso-width-relative:page;mso-height-relative:page;" fillcolor="#202020" filled="t" stroked="f" coordorigin="694,377" coordsize="163,82" path="m775,458l694,377,856,377,775,458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Testing</w:t>
      </w:r>
      <w:r>
        <w:rPr>
          <w:color w:val="202020"/>
          <w:spacing w:val="-17"/>
        </w:rPr>
        <w:t xml:space="preserve"> </w:t>
      </w:r>
      <w:r>
        <w:rPr>
          <w:color w:val="202020"/>
        </w:rPr>
        <w:t>Model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17"/>
        </w:rPr>
      </w:pPr>
    </w:p>
    <w:p>
      <w:pPr>
        <w:pStyle w:val="5"/>
        <w:ind w:left="140"/>
      </w:pP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numpy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as np</w:t>
      </w:r>
    </w:p>
    <w:p>
      <w:pPr>
        <w:pStyle w:val="5"/>
        <w:spacing w:before="40"/>
        <w:ind w:left="140"/>
      </w:pPr>
      <w:r>
        <w:rPr>
          <w:color w:val="202020"/>
        </w:rPr>
        <w:t>from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tensorflow.keras.preprocessing 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image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2"/>
      </w:pPr>
      <w:r>
        <w:pict>
          <v:shape id="_x0000_s1048" o:spid="_x0000_s1048" style="position:absolute;left:0pt;margin-left:34.65pt;margin-top:18.85pt;height:4.1pt;width:8.15pt;mso-position-horizontal-relative:page;z-index:251664384;mso-width-relative:page;mso-height-relative:page;" fillcolor="#202020" filled="t" stroked="f" coordorigin="694,377" coordsize="163,82" path="m775,458l694,377,856,377,775,458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Testdata:Daisy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3"/>
        <w:rPr>
          <w:rFonts w:ascii="Roboto"/>
          <w:sz w:val="18"/>
        </w:rPr>
      </w:pPr>
    </w:p>
    <w:p>
      <w:pPr>
        <w:pStyle w:val="5"/>
        <w:spacing w:line="278" w:lineRule="auto"/>
        <w:ind w:left="140" w:right="88"/>
      </w:pPr>
      <w:r>
        <w:rPr>
          <w:color w:val="202020"/>
        </w:rPr>
        <w:t>img = image.load_img('/content/flowers/rose/10090824183_d02c613f10_m.jpg',target_size=(64,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img</w:t>
      </w:r>
    </w:p>
    <w:p>
      <w:pPr>
        <w:spacing w:after="0" w:line="278" w:lineRule="auto"/>
        <w:sectPr>
          <w:pgSz w:w="11900" w:h="16840"/>
          <w:pgMar w:top="540" w:right="400" w:bottom="480" w:left="860" w:header="274" w:footer="283" w:gutter="0"/>
          <w:cols w:space="720" w:num="1"/>
        </w:sectPr>
      </w:pPr>
    </w:p>
    <w:p>
      <w:pPr>
        <w:pStyle w:val="5"/>
        <w:rPr>
          <w:sz w:val="12"/>
        </w:rPr>
      </w:pPr>
    </w:p>
    <w:p>
      <w:pPr>
        <w:pStyle w:val="5"/>
        <w:ind w:left="725"/>
        <w:rPr>
          <w:sz w:val="20"/>
        </w:rPr>
      </w:pPr>
      <w:r>
        <w:rPr>
          <w:sz w:val="20"/>
        </w:rPr>
        <w:drawing>
          <wp:inline distT="0" distB="0" distL="0" distR="0">
            <wp:extent cx="609600" cy="609600"/>
            <wp:effectExtent l="0" t="0" r="0" b="0"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rPr>
          <w:sz w:val="14"/>
        </w:rPr>
      </w:pPr>
    </w:p>
    <w:p>
      <w:pPr>
        <w:pStyle w:val="5"/>
        <w:spacing w:before="63" w:line="278" w:lineRule="auto"/>
        <w:ind w:left="140" w:right="7362"/>
      </w:pPr>
      <w:r>
        <w:rPr>
          <w:color w:val="202020"/>
        </w:rPr>
        <w:t>x = image.img_to_array(img)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x</w:t>
      </w:r>
    </w:p>
    <w:p>
      <w:pPr>
        <w:pStyle w:val="5"/>
        <w:spacing w:before="11"/>
        <w:rPr>
          <w:sz w:val="24"/>
        </w:rPr>
      </w:pPr>
    </w:p>
    <w:tbl>
      <w:tblPr>
        <w:tblStyle w:val="4"/>
        <w:tblW w:w="0" w:type="auto"/>
        <w:tblInd w:w="6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9"/>
        <w:gridCol w:w="577"/>
        <w:gridCol w:w="924"/>
        <w:gridCol w:w="17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609" w:type="dxa"/>
          </w:tcPr>
          <w:p>
            <w:pPr>
              <w:pStyle w:val="8"/>
              <w:spacing w:line="20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array([[[14.,</w:t>
            </w:r>
          </w:p>
        </w:tc>
        <w:tc>
          <w:tcPr>
            <w:tcW w:w="577" w:type="dxa"/>
          </w:tcPr>
          <w:p>
            <w:pPr>
              <w:pStyle w:val="8"/>
              <w:spacing w:line="20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22.,</w:t>
            </w:r>
          </w:p>
        </w:tc>
        <w:tc>
          <w:tcPr>
            <w:tcW w:w="924" w:type="dxa"/>
          </w:tcPr>
          <w:p>
            <w:pPr>
              <w:pStyle w:val="8"/>
              <w:spacing w:line="20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7.],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[11.,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22.,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6.],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[ 8.,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[32.,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19.,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47.,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3.],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24.],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[30.,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48.,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22.],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[33.,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49.,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23.]],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before="120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[[13.,</w:t>
            </w:r>
          </w:p>
        </w:tc>
        <w:tc>
          <w:tcPr>
            <w:tcW w:w="577" w:type="dxa"/>
          </w:tcPr>
          <w:p>
            <w:pPr>
              <w:pStyle w:val="8"/>
              <w:spacing w:before="120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20.,</w:t>
            </w:r>
          </w:p>
        </w:tc>
        <w:tc>
          <w:tcPr>
            <w:tcW w:w="924" w:type="dxa"/>
          </w:tcPr>
          <w:p>
            <w:pPr>
              <w:pStyle w:val="8"/>
              <w:spacing w:before="120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12.],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[11.,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21.,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10.],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[11.,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[37.,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22.,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51.,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8.],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26.],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[35.,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49.,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26.],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[25.,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45.,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20.]],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before="120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[[19.,</w:t>
            </w:r>
          </w:p>
        </w:tc>
        <w:tc>
          <w:tcPr>
            <w:tcW w:w="577" w:type="dxa"/>
          </w:tcPr>
          <w:p>
            <w:pPr>
              <w:pStyle w:val="8"/>
              <w:spacing w:before="120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30.,</w:t>
            </w:r>
          </w:p>
        </w:tc>
        <w:tc>
          <w:tcPr>
            <w:tcW w:w="924" w:type="dxa"/>
          </w:tcPr>
          <w:p>
            <w:pPr>
              <w:pStyle w:val="8"/>
              <w:spacing w:before="120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16.],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[19.,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31.,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17.],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[16.,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29.,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12.],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[31.,</w:t>
            </w:r>
          </w:p>
        </w:tc>
        <w:tc>
          <w:tcPr>
            <w:tcW w:w="577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47.,</w:t>
            </w:r>
          </w:p>
        </w:tc>
        <w:tc>
          <w:tcPr>
            <w:tcW w:w="924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20.],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[28.,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49.,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18.],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[27.,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43.,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17.]],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609" w:type="dxa"/>
          </w:tcPr>
          <w:p>
            <w:pPr>
              <w:pStyle w:val="8"/>
              <w:spacing w:before="120"/>
              <w:ind w:left="858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</w:tc>
        <w:tc>
          <w:tcPr>
            <w:tcW w:w="577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before="113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[[15.,</w:t>
            </w:r>
          </w:p>
        </w:tc>
        <w:tc>
          <w:tcPr>
            <w:tcW w:w="577" w:type="dxa"/>
          </w:tcPr>
          <w:p>
            <w:pPr>
              <w:pStyle w:val="8"/>
              <w:spacing w:before="113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17.,</w:t>
            </w:r>
          </w:p>
        </w:tc>
        <w:tc>
          <w:tcPr>
            <w:tcW w:w="924" w:type="dxa"/>
          </w:tcPr>
          <w:p>
            <w:pPr>
              <w:pStyle w:val="8"/>
              <w:spacing w:before="113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6.],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[ 2.,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9.,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2.],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[ 2.,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9.,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1.],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[ 8.,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21.,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11.],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[ 2.,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12.,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3.],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[ 9.,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16.,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9.]],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609" w:type="dxa"/>
          </w:tcPr>
          <w:p>
            <w:pPr>
              <w:pStyle w:val="8"/>
              <w:spacing w:before="120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[[12.,</w:t>
            </w:r>
          </w:p>
        </w:tc>
        <w:tc>
          <w:tcPr>
            <w:tcW w:w="577" w:type="dxa"/>
          </w:tcPr>
          <w:p>
            <w:pPr>
              <w:pStyle w:val="8"/>
              <w:spacing w:before="120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20.,</w:t>
            </w:r>
          </w:p>
        </w:tc>
        <w:tc>
          <w:tcPr>
            <w:tcW w:w="924" w:type="dxa"/>
          </w:tcPr>
          <w:p>
            <w:pPr>
              <w:pStyle w:val="8"/>
              <w:spacing w:before="120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9.],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[ 1.,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8.,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1.],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[ 5.,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10.,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3.],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[ 3.,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8.,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2.],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[ 6.,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16.,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5.],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[ 5.,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7.,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4.]],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09" w:type="dxa"/>
          </w:tcPr>
          <w:p>
            <w:pPr>
              <w:pStyle w:val="8"/>
              <w:spacing w:before="120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[[24.,</w:t>
            </w:r>
          </w:p>
        </w:tc>
        <w:tc>
          <w:tcPr>
            <w:tcW w:w="577" w:type="dxa"/>
          </w:tcPr>
          <w:p>
            <w:pPr>
              <w:pStyle w:val="8"/>
              <w:spacing w:before="120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27.,</w:t>
            </w:r>
          </w:p>
        </w:tc>
        <w:tc>
          <w:tcPr>
            <w:tcW w:w="924" w:type="dxa"/>
          </w:tcPr>
          <w:p>
            <w:pPr>
              <w:pStyle w:val="8"/>
              <w:spacing w:before="120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18.],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1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[11.,</w:t>
            </w:r>
          </w:p>
        </w:tc>
        <w:tc>
          <w:tcPr>
            <w:tcW w:w="577" w:type="dxa"/>
          </w:tcPr>
          <w:p>
            <w:pPr>
              <w:pStyle w:val="8"/>
              <w:spacing w:line="231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21.,</w:t>
            </w:r>
          </w:p>
        </w:tc>
        <w:tc>
          <w:tcPr>
            <w:tcW w:w="924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13.],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[ 8.,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...,</w:t>
            </w:r>
          </w:p>
          <w:p>
            <w:pPr>
              <w:pStyle w:val="8"/>
              <w:spacing w:before="9"/>
              <w:ind w:left="974"/>
              <w:rPr>
                <w:sz w:val="21"/>
              </w:rPr>
            </w:pPr>
            <w:r>
              <w:rPr>
                <w:color w:val="202020"/>
                <w:sz w:val="21"/>
              </w:rPr>
              <w:t>[ 1.,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13.,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173"/>
              <w:rPr>
                <w:sz w:val="21"/>
              </w:rPr>
            </w:pPr>
            <w:r>
              <w:rPr>
                <w:color w:val="202020"/>
                <w:sz w:val="21"/>
              </w:rPr>
              <w:t>6.,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6.],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0.],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609" w:type="dxa"/>
          </w:tcPr>
          <w:p>
            <w:pPr>
              <w:pStyle w:val="8"/>
              <w:spacing w:line="239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[ 2.,</w:t>
            </w:r>
          </w:p>
        </w:tc>
        <w:tc>
          <w:tcPr>
            <w:tcW w:w="577" w:type="dxa"/>
          </w:tcPr>
          <w:p>
            <w:pPr>
              <w:pStyle w:val="8"/>
              <w:spacing w:line="239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9.,</w:t>
            </w:r>
          </w:p>
        </w:tc>
        <w:tc>
          <w:tcPr>
            <w:tcW w:w="924" w:type="dxa"/>
          </w:tcPr>
          <w:p>
            <w:pPr>
              <w:pStyle w:val="8"/>
              <w:spacing w:line="239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1.],</w:t>
            </w:r>
          </w:p>
        </w:tc>
        <w:tc>
          <w:tcPr>
            <w:tcW w:w="17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609" w:type="dxa"/>
          </w:tcPr>
          <w:p>
            <w:pPr>
              <w:pStyle w:val="8"/>
              <w:spacing w:line="213" w:lineRule="exact"/>
              <w:ind w:right="55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[ 2.,</w:t>
            </w:r>
          </w:p>
        </w:tc>
        <w:tc>
          <w:tcPr>
            <w:tcW w:w="577" w:type="dxa"/>
          </w:tcPr>
          <w:p>
            <w:pPr>
              <w:pStyle w:val="8"/>
              <w:spacing w:line="213" w:lineRule="exact"/>
              <w:ind w:right="54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9.,</w:t>
            </w:r>
          </w:p>
        </w:tc>
        <w:tc>
          <w:tcPr>
            <w:tcW w:w="924" w:type="dxa"/>
          </w:tcPr>
          <w:p>
            <w:pPr>
              <w:pStyle w:val="8"/>
              <w:spacing w:line="213" w:lineRule="exact"/>
              <w:ind w:left="174"/>
              <w:rPr>
                <w:sz w:val="21"/>
              </w:rPr>
            </w:pPr>
            <w:r>
              <w:rPr>
                <w:color w:val="202020"/>
                <w:sz w:val="21"/>
              </w:rPr>
              <w:t>1.]]],</w:t>
            </w:r>
          </w:p>
        </w:tc>
        <w:tc>
          <w:tcPr>
            <w:tcW w:w="1725" w:type="dxa"/>
          </w:tcPr>
          <w:p>
            <w:pPr>
              <w:pStyle w:val="8"/>
              <w:spacing w:line="213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dtype=float32)</w:t>
            </w:r>
          </w:p>
        </w:tc>
      </w:tr>
    </w:tbl>
    <w:p>
      <w:pPr>
        <w:pStyle w:val="5"/>
        <w:rPr>
          <w:sz w:val="20"/>
        </w:rPr>
      </w:pPr>
    </w:p>
    <w:p>
      <w:pPr>
        <w:pStyle w:val="5"/>
        <w:spacing w:before="2"/>
        <w:rPr>
          <w:sz w:val="24"/>
        </w:rPr>
      </w:pPr>
    </w:p>
    <w:p>
      <w:pPr>
        <w:pStyle w:val="5"/>
        <w:spacing w:before="1"/>
        <w:ind w:left="140"/>
      </w:pPr>
      <w:r>
        <w:rPr>
          <w:color w:val="202020"/>
        </w:rPr>
        <w:t>x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np.expand_dims(x,axis=0)</w:t>
      </w:r>
    </w:p>
    <w:p>
      <w:pPr>
        <w:spacing w:after="0"/>
        <w:sectPr>
          <w:pgSz w:w="11900" w:h="16840"/>
          <w:pgMar w:top="540" w:right="400" w:bottom="480" w:left="860" w:header="274" w:footer="283" w:gutter="0"/>
          <w:cols w:space="720" w:num="1"/>
        </w:sectPr>
      </w:pPr>
    </w:p>
    <w:p>
      <w:pPr>
        <w:pStyle w:val="5"/>
        <w:spacing w:before="53"/>
        <w:ind w:left="140"/>
      </w:pPr>
      <w:r>
        <w:rPr>
          <w:color w:val="202020"/>
        </w:rPr>
        <w:t>x</w:t>
      </w:r>
    </w:p>
    <w:p>
      <w:pPr>
        <w:pStyle w:val="5"/>
        <w:spacing w:before="39"/>
        <w:ind w:left="140"/>
      </w:pPr>
      <w:r>
        <w:rPr>
          <w:color w:val="202020"/>
        </w:rPr>
        <w:t>model.predict(x)</w:t>
      </w:r>
    </w:p>
    <w:p>
      <w:pPr>
        <w:pStyle w:val="5"/>
        <w:spacing w:before="1"/>
        <w:rPr>
          <w:sz w:val="25"/>
        </w:rPr>
      </w:pPr>
    </w:p>
    <w:p>
      <w:pPr>
        <w:pStyle w:val="5"/>
        <w:ind w:left="725"/>
      </w:pPr>
      <w:r>
        <w:rPr>
          <w:color w:val="202020"/>
        </w:rPr>
        <w:t>array([[1., 0., 0., 0., 0.]], dtype=float32)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157"/>
        <w:ind w:left="140"/>
      </w:pPr>
      <w:r>
        <w:rPr>
          <w:color w:val="202020"/>
        </w:rPr>
        <w:t>xtrain.class_indices</w:t>
      </w:r>
    </w:p>
    <w:p>
      <w:pPr>
        <w:pStyle w:val="5"/>
        <w:spacing w:before="1"/>
        <w:rPr>
          <w:sz w:val="25"/>
        </w:rPr>
      </w:pPr>
    </w:p>
    <w:p>
      <w:pPr>
        <w:pStyle w:val="5"/>
        <w:ind w:left="725"/>
      </w:pPr>
      <w:r>
        <w:rPr>
          <w:color w:val="202020"/>
        </w:rPr>
        <w:t>{'daisy': 0, 'dandelion': 1, 'rose': 2, 'sunflower': 3, 'tulip': 4}</w:t>
      </w:r>
    </w:p>
    <w:p>
      <w:pPr>
        <w:pStyle w:val="5"/>
        <w:rPr>
          <w:sz w:val="20"/>
        </w:rPr>
      </w:pPr>
    </w:p>
    <w:p>
      <w:pPr>
        <w:pStyle w:val="5"/>
        <w:rPr>
          <w:sz w:val="19"/>
        </w:rPr>
      </w:pPr>
    </w:p>
    <w:p>
      <w:pPr>
        <w:pStyle w:val="5"/>
        <w:spacing w:before="63" w:line="278" w:lineRule="auto"/>
        <w:ind w:left="140" w:right="4129"/>
      </w:pPr>
      <w:r>
        <w:rPr>
          <w:color w:val="202020"/>
        </w:rPr>
        <w:t>outp = ['daisy','dandelion','rose','sunflower','tulip']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pred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= np.argmax(model.predict(x))</w:t>
      </w:r>
    </w:p>
    <w:p>
      <w:pPr>
        <w:pStyle w:val="5"/>
        <w:ind w:left="140"/>
      </w:pPr>
      <w:r>
        <w:rPr>
          <w:color w:val="202020"/>
        </w:rPr>
        <w:t>outp[pred]</w:t>
      </w:r>
    </w:p>
    <w:p>
      <w:pPr>
        <w:pStyle w:val="5"/>
      </w:pPr>
    </w:p>
    <w:p>
      <w:pPr>
        <w:pStyle w:val="5"/>
        <w:spacing w:before="63"/>
        <w:ind w:left="725"/>
      </w:pPr>
      <w:r>
        <w:rPr>
          <w:color w:val="202020"/>
        </w:rPr>
        <w:t>'daisy'</w:t>
      </w:r>
    </w:p>
    <w:p>
      <w:pPr>
        <w:pStyle w:val="5"/>
        <w:rPr>
          <w:sz w:val="20"/>
        </w:rPr>
      </w:pPr>
    </w:p>
    <w:p>
      <w:pPr>
        <w:pStyle w:val="5"/>
        <w:spacing w:before="2"/>
        <w:rPr>
          <w:sz w:val="23"/>
        </w:rPr>
      </w:pPr>
    </w:p>
    <w:p>
      <w:pPr>
        <w:pStyle w:val="2"/>
        <w:spacing w:before="92"/>
      </w:pPr>
      <w:r>
        <w:pict>
          <v:shape id="_x0000_s1049" o:spid="_x0000_s1049" style="position:absolute;left:0pt;margin-left:34.65pt;margin-top:16.25pt;height:4.1pt;width:8.15pt;mso-position-horizontal-relative:page;z-index:251665408;mso-width-relative:page;mso-height-relative:page;" fillcolor="#202020" filled="t" stroked="f" coordorigin="694,325" coordsize="163,82" path="m775,406l694,325,856,325,775,406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</w:rPr>
        <w:t>Test</w:t>
      </w:r>
      <w:r>
        <w:rPr>
          <w:color w:val="202020"/>
          <w:spacing w:val="-21"/>
        </w:rPr>
        <w:t xml:space="preserve"> </w:t>
      </w:r>
      <w:r>
        <w:rPr>
          <w:color w:val="202020"/>
        </w:rPr>
        <w:t>data:Rose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1"/>
        <w:rPr>
          <w:rFonts w:ascii="Roboto"/>
          <w:sz w:val="17"/>
        </w:rPr>
      </w:pPr>
    </w:p>
    <w:p>
      <w:pPr>
        <w:pStyle w:val="5"/>
        <w:spacing w:line="278" w:lineRule="auto"/>
        <w:ind w:left="140" w:right="88"/>
      </w:pPr>
      <w:r>
        <w:rPr>
          <w:color w:val="202020"/>
        </w:rPr>
        <w:t>img = image.load_img('/content/flowers/rose/102501987_3cdb8e5394_n.jpg',target_size=(64,64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img</w:t>
      </w:r>
    </w:p>
    <w:p>
      <w:pPr>
        <w:pStyle w:val="5"/>
        <w:spacing w:before="3"/>
        <w:rPr>
          <w:sz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1006475</wp:posOffset>
            </wp:positionH>
            <wp:positionV relativeFrom="paragraph">
              <wp:posOffset>160655</wp:posOffset>
            </wp:positionV>
            <wp:extent cx="609600" cy="609600"/>
            <wp:effectExtent l="0" t="0" r="0" b="0"/>
            <wp:wrapTopAndBottom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line="278" w:lineRule="auto"/>
        <w:ind w:left="140" w:right="7263"/>
      </w:pPr>
      <w:r>
        <w:rPr>
          <w:color w:val="202020"/>
        </w:rPr>
        <w:t>x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image.img_to_array(img)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x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np.expand_dims(x,axis=0)</w:t>
      </w:r>
    </w:p>
    <w:p>
      <w:pPr>
        <w:pStyle w:val="5"/>
        <w:spacing w:line="278" w:lineRule="auto"/>
        <w:ind w:left="140" w:right="6554"/>
      </w:pPr>
      <w:r>
        <w:rPr>
          <w:color w:val="202020"/>
        </w:rPr>
        <w:t>pred = np.argmax(model.predict(x))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outp[pred]</w:t>
      </w:r>
    </w:p>
    <w:p>
      <w:pPr>
        <w:pStyle w:val="5"/>
        <w:spacing w:before="8"/>
        <w:rPr>
          <w:sz w:val="17"/>
        </w:rPr>
      </w:pPr>
    </w:p>
    <w:p>
      <w:pPr>
        <w:pStyle w:val="5"/>
        <w:spacing w:before="63"/>
        <w:ind w:left="725"/>
      </w:pPr>
      <w:r>
        <w:rPr>
          <w:color w:val="202020"/>
        </w:rPr>
        <w:t>'rose'</w:t>
      </w:r>
    </w:p>
    <w:p>
      <w:pPr>
        <w:pStyle w:val="5"/>
        <w:rPr>
          <w:sz w:val="20"/>
        </w:rPr>
      </w:pPr>
    </w:p>
    <w:p>
      <w:pPr>
        <w:pStyle w:val="5"/>
        <w:spacing w:before="2"/>
        <w:rPr>
          <w:sz w:val="23"/>
        </w:rPr>
      </w:pPr>
    </w:p>
    <w:p>
      <w:pPr>
        <w:pStyle w:val="2"/>
        <w:spacing w:before="91"/>
      </w:pPr>
      <w:r>
        <w:pict>
          <v:shape id="_x0000_s1050" o:spid="_x0000_s1050" style="position:absolute;left:0pt;margin-left:34.65pt;margin-top:16.2pt;height:4.1pt;width:8.15pt;mso-position-horizontal-relative:page;z-index:251666432;mso-width-relative:page;mso-height-relative:page;" fillcolor="#202020" filled="t" stroked="f" coordorigin="694,324" coordsize="163,82" path="m775,405l694,324,856,324,775,405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  <w:w w:val="95"/>
        </w:rPr>
        <w:t>Test</w:t>
      </w:r>
      <w:r>
        <w:rPr>
          <w:color w:val="202020"/>
          <w:spacing w:val="47"/>
          <w:w w:val="95"/>
        </w:rPr>
        <w:t xml:space="preserve"> </w:t>
      </w:r>
      <w:r>
        <w:rPr>
          <w:color w:val="202020"/>
          <w:w w:val="95"/>
        </w:rPr>
        <w:t>data:Sunflower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4"/>
        <w:rPr>
          <w:rFonts w:ascii="Roboto"/>
          <w:sz w:val="18"/>
        </w:rPr>
      </w:pPr>
    </w:p>
    <w:p>
      <w:pPr>
        <w:pStyle w:val="5"/>
        <w:spacing w:line="278" w:lineRule="auto"/>
        <w:ind w:left="140" w:right="88"/>
      </w:pPr>
      <w:r>
        <w:rPr>
          <w:color w:val="202020"/>
        </w:rPr>
        <w:t>img = image.load_img('/content/flowers/sunflower/1022552036_67d33d5bd8_n.jpg',target_size=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img</w:t>
      </w:r>
    </w:p>
    <w:p>
      <w:pPr>
        <w:pStyle w:val="5"/>
        <w:spacing w:before="3"/>
        <w:rPr>
          <w:sz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1006475</wp:posOffset>
            </wp:positionH>
            <wp:positionV relativeFrom="paragraph">
              <wp:posOffset>160655</wp:posOffset>
            </wp:positionV>
            <wp:extent cx="609600" cy="609600"/>
            <wp:effectExtent l="0" t="0" r="0" b="0"/>
            <wp:wrapTopAndBottom/>
            <wp:docPr id="5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jpe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line="278" w:lineRule="auto"/>
        <w:ind w:left="140" w:right="7263"/>
      </w:pPr>
      <w:r>
        <w:rPr>
          <w:color w:val="202020"/>
        </w:rPr>
        <w:t>x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image.img_to_array(img)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x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np.expand_dims(x,axis=0)</w:t>
      </w:r>
    </w:p>
    <w:p>
      <w:pPr>
        <w:pStyle w:val="5"/>
        <w:spacing w:line="278" w:lineRule="auto"/>
        <w:ind w:left="140" w:right="6554"/>
      </w:pPr>
      <w:r>
        <w:rPr>
          <w:color w:val="202020"/>
        </w:rPr>
        <w:t>pred = np.argmax(model.predict(x))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outp[pred]</w:t>
      </w:r>
    </w:p>
    <w:p>
      <w:pPr>
        <w:spacing w:after="0" w:line="278" w:lineRule="auto"/>
        <w:sectPr>
          <w:pgSz w:w="11900" w:h="16840"/>
          <w:pgMar w:top="540" w:right="400" w:bottom="480" w:left="860" w:header="274" w:footer="283" w:gutter="0"/>
          <w:cols w:space="720" w:num="1"/>
        </w:sectPr>
      </w:pPr>
    </w:p>
    <w:p>
      <w:pPr>
        <w:pStyle w:val="5"/>
        <w:spacing w:before="158"/>
        <w:ind w:left="725"/>
      </w:pPr>
      <w:r>
        <w:rPr>
          <w:color w:val="202020"/>
        </w:rPr>
        <w:t>'sunflower'</w:t>
      </w:r>
    </w:p>
    <w:p>
      <w:pPr>
        <w:pStyle w:val="5"/>
        <w:spacing w:before="7"/>
        <w:rPr>
          <w:sz w:val="26"/>
        </w:rPr>
      </w:pPr>
    </w:p>
    <w:p>
      <w:pPr>
        <w:pStyle w:val="2"/>
        <w:spacing w:before="0"/>
      </w:pPr>
      <w:r>
        <w:pict>
          <v:shape id="_x0000_s1051" o:spid="_x0000_s1051" style="position:absolute;left:0pt;margin-left:34.65pt;margin-top:11.65pt;height:4.1pt;width:8.15pt;mso-position-horizontal-relative:page;z-index:251667456;mso-width-relative:page;mso-height-relative:page;" fillcolor="#202020" filled="t" stroked="f" coordorigin="694,233" coordsize="163,82" path="m775,314l694,233,856,233,775,314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  <w:spacing w:val="-2"/>
        </w:rPr>
        <w:t>Test</w:t>
      </w:r>
      <w:r>
        <w:rPr>
          <w:color w:val="202020"/>
          <w:spacing w:val="-21"/>
        </w:rPr>
        <w:t xml:space="preserve"> </w:t>
      </w:r>
      <w:r>
        <w:rPr>
          <w:color w:val="202020"/>
          <w:spacing w:val="-2"/>
        </w:rPr>
        <w:t>data:Tulip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4"/>
        <w:rPr>
          <w:rFonts w:ascii="Roboto"/>
          <w:sz w:val="18"/>
        </w:rPr>
      </w:pPr>
    </w:p>
    <w:p>
      <w:pPr>
        <w:pStyle w:val="5"/>
        <w:spacing w:line="278" w:lineRule="auto"/>
        <w:ind w:left="140" w:right="88"/>
      </w:pPr>
      <w:r>
        <w:rPr>
          <w:color w:val="202020"/>
        </w:rPr>
        <w:t>img = image.load_img('/content/flowers/tulip/10128546863_8de70c610d.jpg',target_size=(64,6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img</w:t>
      </w:r>
    </w:p>
    <w:p>
      <w:pPr>
        <w:pStyle w:val="5"/>
        <w:spacing w:before="3"/>
        <w:rPr>
          <w:sz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1006475</wp:posOffset>
            </wp:positionH>
            <wp:positionV relativeFrom="paragraph">
              <wp:posOffset>160655</wp:posOffset>
            </wp:positionV>
            <wp:extent cx="609600" cy="609600"/>
            <wp:effectExtent l="0" t="0" r="0" b="0"/>
            <wp:wrapTopAndBottom/>
            <wp:docPr id="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line="278" w:lineRule="auto"/>
        <w:ind w:left="140" w:right="7263"/>
      </w:pPr>
      <w:r>
        <w:rPr>
          <w:color w:val="202020"/>
        </w:rPr>
        <w:t>x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image.img_to_array(img)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x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np.expand_dims(x,axis=0)</w:t>
      </w:r>
    </w:p>
    <w:p>
      <w:pPr>
        <w:pStyle w:val="5"/>
        <w:spacing w:line="278" w:lineRule="auto"/>
        <w:ind w:left="140" w:right="6554"/>
      </w:pPr>
      <w:r>
        <w:rPr>
          <w:color w:val="202020"/>
        </w:rPr>
        <w:t>pred = np.argmax(model.predict(x))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outp[pred]</w:t>
      </w:r>
    </w:p>
    <w:p>
      <w:pPr>
        <w:pStyle w:val="5"/>
        <w:spacing w:before="8"/>
        <w:rPr>
          <w:sz w:val="17"/>
        </w:rPr>
      </w:pPr>
    </w:p>
    <w:p>
      <w:pPr>
        <w:pStyle w:val="5"/>
        <w:spacing w:before="63"/>
        <w:ind w:left="725"/>
      </w:pPr>
      <w:r>
        <w:rPr>
          <w:color w:val="202020"/>
        </w:rPr>
        <w:t>'tulip'</w:t>
      </w:r>
    </w:p>
    <w:p>
      <w:pPr>
        <w:pStyle w:val="5"/>
        <w:rPr>
          <w:sz w:val="20"/>
        </w:rPr>
      </w:pPr>
    </w:p>
    <w:p>
      <w:pPr>
        <w:pStyle w:val="5"/>
        <w:spacing w:before="2"/>
        <w:rPr>
          <w:sz w:val="23"/>
        </w:rPr>
      </w:pPr>
    </w:p>
    <w:p>
      <w:pPr>
        <w:pStyle w:val="2"/>
        <w:spacing w:before="91"/>
      </w:pPr>
      <w:r>
        <w:pict>
          <v:shape id="_x0000_s1052" o:spid="_x0000_s1052" style="position:absolute;left:0pt;margin-left:34.65pt;margin-top:15.45pt;height:4.1pt;width:8.15pt;mso-position-horizontal-relative:page;z-index:251668480;mso-width-relative:page;mso-height-relative:page;" fillcolor="#202020" filled="t" stroked="f" coordorigin="694,309" coordsize="163,82" path="m775,390l694,309,856,309,775,39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  <w:w w:val="95"/>
        </w:rPr>
        <w:t>Test</w:t>
      </w:r>
      <w:r>
        <w:rPr>
          <w:color w:val="202020"/>
          <w:spacing w:val="47"/>
          <w:w w:val="95"/>
        </w:rPr>
        <w:t xml:space="preserve"> </w:t>
      </w:r>
      <w:r>
        <w:rPr>
          <w:color w:val="202020"/>
          <w:w w:val="95"/>
        </w:rPr>
        <w:t>data:Dandelion</w:t>
      </w:r>
    </w:p>
    <w:p>
      <w:pPr>
        <w:pStyle w:val="5"/>
        <w:rPr>
          <w:rFonts w:ascii="Roboto"/>
          <w:sz w:val="20"/>
        </w:rPr>
      </w:pPr>
    </w:p>
    <w:p>
      <w:pPr>
        <w:pStyle w:val="5"/>
        <w:rPr>
          <w:rFonts w:ascii="Roboto"/>
          <w:sz w:val="20"/>
        </w:rPr>
      </w:pPr>
    </w:p>
    <w:p>
      <w:pPr>
        <w:pStyle w:val="5"/>
        <w:spacing w:before="1"/>
        <w:rPr>
          <w:rFonts w:ascii="Roboto"/>
          <w:sz w:val="17"/>
        </w:rPr>
      </w:pPr>
    </w:p>
    <w:p>
      <w:pPr>
        <w:pStyle w:val="5"/>
        <w:spacing w:line="278" w:lineRule="auto"/>
        <w:ind w:left="140" w:right="88"/>
      </w:pPr>
      <w:r>
        <w:rPr>
          <w:color w:val="202020"/>
        </w:rPr>
        <w:t>img = image.load_img('/content/flowers/dandelion/11405573_24a8a838cc_n.jpg',target_size=(6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img</w:t>
      </w:r>
    </w:p>
    <w:p>
      <w:pPr>
        <w:pStyle w:val="5"/>
        <w:spacing w:before="3"/>
        <w:rPr>
          <w:sz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1006475</wp:posOffset>
            </wp:positionH>
            <wp:positionV relativeFrom="paragraph">
              <wp:posOffset>160655</wp:posOffset>
            </wp:positionV>
            <wp:extent cx="609600" cy="609600"/>
            <wp:effectExtent l="0" t="0" r="0" b="0"/>
            <wp:wrapTopAndBottom/>
            <wp:docPr id="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jpe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line="278" w:lineRule="auto"/>
        <w:ind w:left="140" w:right="7263"/>
      </w:pPr>
      <w:r>
        <w:rPr>
          <w:color w:val="202020"/>
        </w:rPr>
        <w:t>x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2"/>
        </w:rPr>
        <w:t xml:space="preserve"> </w:t>
      </w:r>
      <w:r>
        <w:rPr>
          <w:color w:val="202020"/>
        </w:rPr>
        <w:t>image.img_to_array(img)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x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np.expand_dims(x,axis=0)</w:t>
      </w:r>
    </w:p>
    <w:p>
      <w:pPr>
        <w:pStyle w:val="5"/>
        <w:spacing w:line="278" w:lineRule="auto"/>
        <w:ind w:left="140" w:right="6554"/>
      </w:pPr>
      <w:r>
        <w:rPr>
          <w:color w:val="202020"/>
        </w:rPr>
        <w:t>pred = np.argmax(model.predict(x))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outp[pred]</w:t>
      </w:r>
    </w:p>
    <w:p>
      <w:pPr>
        <w:pStyle w:val="5"/>
        <w:spacing w:before="8"/>
        <w:rPr>
          <w:sz w:val="17"/>
        </w:rPr>
      </w:pPr>
    </w:p>
    <w:p>
      <w:pPr>
        <w:pStyle w:val="5"/>
        <w:spacing w:before="63"/>
        <w:ind w:left="725"/>
      </w:pPr>
      <w:r>
        <w:rPr>
          <w:color w:val="202020"/>
        </w:rPr>
        <w:t>'dandelion'</w:t>
      </w:r>
    </w:p>
    <w:p>
      <w:pPr>
        <w:spacing w:after="0"/>
        <w:sectPr>
          <w:pgSz w:w="11900" w:h="16840"/>
          <w:pgMar w:top="540" w:right="400" w:bottom="480" w:left="860" w:header="274" w:footer="283" w:gutter="0"/>
          <w:cols w:space="720" w:num="1"/>
        </w:sectPr>
      </w:pPr>
    </w:p>
    <w:p>
      <w:pPr>
        <w:pStyle w:val="5"/>
        <w:rPr>
          <w:sz w:val="20"/>
        </w:rPr>
      </w:pPr>
      <w:r>
        <w:pict>
          <v:rect id="_x0000_s1053" o:spid="_x0000_s1053" o:spt="1" style="position:absolute;left:0pt;margin-left:28.95pt;margin-top:165.55pt;height:0.75pt;width:537.95pt;mso-position-horizontal-relative:page;mso-position-vertical-relative:page;z-index:-251641856;mso-width-relative:page;mso-height-relative:page;" fillcolor="#D9D9D9" filled="t" stroked="f" coordsize="21600,21600">
            <v:path/>
            <v:fill on="t" focussize="0,0"/>
            <v:stroke on="f"/>
            <v:imagedata o:title=""/>
            <o:lock v:ext="edit"/>
          </v:rect>
        </w:pic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8"/>
        <w:rPr>
          <w:sz w:val="15"/>
        </w:rPr>
      </w:pPr>
    </w:p>
    <w:p>
      <w:pPr>
        <w:pStyle w:val="5"/>
        <w:tabs>
          <w:tab w:val="left" w:pos="4022"/>
        </w:tabs>
        <w:spacing w:before="96" w:line="429" w:lineRule="auto"/>
        <w:ind w:left="3496" w:right="3442" w:hanging="491"/>
        <w:rPr>
          <w:rFonts w:ascii="Roboto"/>
        </w:rPr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2537460</wp:posOffset>
            </wp:positionH>
            <wp:positionV relativeFrom="paragraph">
              <wp:posOffset>384175</wp:posOffset>
            </wp:positionV>
            <wp:extent cx="114300" cy="85725"/>
            <wp:effectExtent l="0" t="0" r="0" b="0"/>
            <wp:wrapNone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" cy="85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6806565</wp:posOffset>
            </wp:positionH>
            <wp:positionV relativeFrom="paragraph">
              <wp:posOffset>374650</wp:posOffset>
            </wp:positionV>
            <wp:extent cx="101600" cy="101600"/>
            <wp:effectExtent l="0" t="0" r="0" b="0"/>
            <wp:wrapNone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47" cy="101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7041515</wp:posOffset>
            </wp:positionH>
            <wp:positionV relativeFrom="paragraph">
              <wp:posOffset>381000</wp:posOffset>
            </wp:positionV>
            <wp:extent cx="88900" cy="88900"/>
            <wp:effectExtent l="0" t="0" r="0" b="0"/>
            <wp:wrapNone/>
            <wp:docPr id="1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41" cy="88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"https://colab.research.google.com/signup?utm_source=footer&amp;utm_medium=link&amp;utm_campaign=footer_links" \h </w:instrText>
      </w:r>
      <w:r>
        <w:fldChar w:fldCharType="separate"/>
      </w:r>
      <w:r>
        <w:rPr>
          <w:rFonts w:ascii="Roboto"/>
          <w:color w:val="1A73E7"/>
        </w:rPr>
        <w:t>Colab</w:t>
      </w:r>
      <w:r>
        <w:rPr>
          <w:rFonts w:ascii="Roboto"/>
          <w:color w:val="1A73E7"/>
          <w:spacing w:val="-11"/>
        </w:rPr>
        <w:t xml:space="preserve"> </w:t>
      </w:r>
      <w:r>
        <w:rPr>
          <w:rFonts w:ascii="Roboto"/>
          <w:color w:val="1A73E7"/>
        </w:rPr>
        <w:t>paid</w:t>
      </w:r>
      <w:r>
        <w:rPr>
          <w:rFonts w:ascii="Roboto"/>
          <w:color w:val="1A73E7"/>
          <w:spacing w:val="-11"/>
        </w:rPr>
        <w:t xml:space="preserve"> </w:t>
      </w:r>
      <w:r>
        <w:rPr>
          <w:rFonts w:ascii="Roboto"/>
          <w:color w:val="1A73E7"/>
        </w:rPr>
        <w:t>products</w:t>
      </w:r>
      <w:r>
        <w:rPr>
          <w:rFonts w:ascii="Roboto"/>
          <w:color w:val="1A73E7"/>
        </w:rPr>
        <w:fldChar w:fldCharType="end"/>
      </w:r>
      <w:r>
        <w:rPr>
          <w:rFonts w:ascii="Roboto"/>
          <w:color w:val="1A73E7"/>
          <w:spacing w:val="39"/>
        </w:rPr>
        <w:t xml:space="preserve"> </w:t>
      </w:r>
      <w:r>
        <w:rPr>
          <w:rFonts w:ascii="Roboto"/>
          <w:color w:val="202020"/>
        </w:rPr>
        <w:t>-</w:t>
      </w:r>
      <w:r>
        <w:rPr>
          <w:rFonts w:ascii="Roboto"/>
          <w:color w:val="202020"/>
          <w:spacing w:val="38"/>
        </w:rPr>
        <w:t xml:space="preserve"> </w:t>
      </w:r>
      <w:r>
        <w:fldChar w:fldCharType="begin"/>
      </w:r>
      <w:r>
        <w:instrText xml:space="preserve"> HYPERLINK "https://colab.research.google.com/cancel-subscription" \h </w:instrText>
      </w:r>
      <w:r>
        <w:fldChar w:fldCharType="separate"/>
      </w:r>
      <w:r>
        <w:rPr>
          <w:rFonts w:ascii="Roboto"/>
          <w:color w:val="1A73E7"/>
        </w:rPr>
        <w:t>Cancel</w:t>
      </w:r>
      <w:r>
        <w:rPr>
          <w:rFonts w:ascii="Roboto"/>
          <w:color w:val="1A73E7"/>
          <w:spacing w:val="-11"/>
        </w:rPr>
        <w:t xml:space="preserve"> </w:t>
      </w:r>
      <w:r>
        <w:rPr>
          <w:rFonts w:ascii="Roboto"/>
          <w:color w:val="1A73E7"/>
        </w:rPr>
        <w:t>contracts</w:t>
      </w:r>
      <w:r>
        <w:rPr>
          <w:rFonts w:ascii="Roboto"/>
          <w:color w:val="1A73E7"/>
          <w:spacing w:val="-10"/>
        </w:rPr>
        <w:t xml:space="preserve"> </w:t>
      </w:r>
      <w:r>
        <w:rPr>
          <w:rFonts w:ascii="Roboto"/>
          <w:color w:val="1A73E7"/>
        </w:rPr>
        <w:t>here</w:t>
      </w:r>
      <w:r>
        <w:rPr>
          <w:rFonts w:ascii="Roboto"/>
          <w:color w:val="1A73E7"/>
        </w:rPr>
        <w:fldChar w:fldCharType="end"/>
      </w:r>
      <w:r>
        <w:rPr>
          <w:rFonts w:ascii="Roboto"/>
          <w:color w:val="1A73E7"/>
          <w:spacing w:val="-49"/>
        </w:rPr>
        <w:t xml:space="preserve"> </w:t>
      </w:r>
      <w:r>
        <w:rPr>
          <w:rFonts w:ascii="Roboto"/>
          <w:color w:val="202020"/>
        </w:rPr>
        <w:t>0s</w:t>
      </w:r>
      <w:r>
        <w:rPr>
          <w:rFonts w:ascii="Roboto"/>
          <w:color w:val="202020"/>
        </w:rPr>
        <w:tab/>
      </w:r>
      <w:r>
        <w:rPr>
          <w:rFonts w:ascii="Roboto"/>
          <w:color w:val="202020"/>
        </w:rPr>
        <w:t>completed</w:t>
      </w:r>
      <w:r>
        <w:rPr>
          <w:rFonts w:ascii="Roboto"/>
          <w:color w:val="202020"/>
          <w:spacing w:val="-2"/>
        </w:rPr>
        <w:t xml:space="preserve"> </w:t>
      </w:r>
      <w:r>
        <w:rPr>
          <w:rFonts w:ascii="Roboto"/>
          <w:color w:val="202020"/>
        </w:rPr>
        <w:t>at</w:t>
      </w:r>
      <w:r>
        <w:rPr>
          <w:rFonts w:ascii="Roboto"/>
          <w:color w:val="202020"/>
          <w:spacing w:val="-1"/>
        </w:rPr>
        <w:t xml:space="preserve"> </w:t>
      </w:r>
      <w:r>
        <w:rPr>
          <w:rFonts w:ascii="Roboto"/>
          <w:color w:val="202020"/>
        </w:rPr>
        <w:t>10:46</w:t>
      </w:r>
      <w:r>
        <w:rPr>
          <w:rFonts w:ascii="Roboto"/>
          <w:color w:val="202020"/>
          <w:spacing w:val="-2"/>
        </w:rPr>
        <w:t xml:space="preserve"> </w:t>
      </w:r>
      <w:r>
        <w:rPr>
          <w:rFonts w:ascii="Roboto"/>
          <w:color w:val="202020"/>
        </w:rPr>
        <w:t>PM</w:t>
      </w:r>
    </w:p>
    <w:sectPr>
      <w:pgSz w:w="11900" w:h="16840"/>
      <w:pgMar w:top="540" w:right="400" w:bottom="480" w:left="860" w:header="274" w:footer="28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Roboto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rPr>
        <w:sz w:val="20"/>
      </w:rPr>
    </w:pPr>
    <w:r>
      <w:pict>
        <v:shape id="_x0000_s2051" o:spid="_x0000_s2051" o:spt="202" type="#_x0000_t202" style="position:absolute;left:0pt;margin-left:25.45pt;margin-top:816.75pt;height:10.95pt;width:437.35pt;mso-position-horizontal-relative:page;mso-position-vertical-relative:page;z-index:-25164390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pacing w:val="-1"/>
                    <w:sz w:val="16"/>
                  </w:rPr>
                  <w:t>https://colab.research.google.com/drive/1fjAJIU9dqxuZo-Bs08AGiR_mhwrFkGVw#scrollTo=xFDTIIVo5dv4&amp;printMode=true</w:t>
                </w:r>
              </w:p>
            </w:txbxContent>
          </v:textbox>
        </v:shape>
      </w:pict>
    </w:r>
    <w:r>
      <w:pict>
        <v:shape id="_x0000_s2052" o:spid="_x0000_s2052" o:spt="202" type="#_x0000_t202" style="position:absolute;left:0pt;margin-left:554.4pt;margin-top:816.75pt;height:10.95pt;width:18.15pt;mso-position-horizontal-relative:page;mso-position-vertical-relative:page;z-index:-25164288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fldChar w:fldCharType="begin"/>
                </w:r>
                <w:r>
                  <w:rPr>
                    <w:rFonts w:ascii="Arial MT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Arial MT"/>
                    <w:sz w:val="16"/>
                  </w:rPr>
                  <w:t>/6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rPr>
        <w:sz w:val="20"/>
      </w:rPr>
    </w:pPr>
    <w:r>
      <w:pict>
        <v:shape id="_x0000_s2049" o:spid="_x0000_s2049" o:spt="202" type="#_x0000_t202" style="position:absolute;left:0pt;margin-left:25.45pt;margin-top:13.75pt;height:10.95pt;width:71.85pt;mso-position-horizontal-relative:page;mso-position-vertical-relative:page;z-index:-25164492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10/10/22, 10:56 PM</w:t>
                </w:r>
              </w:p>
            </w:txbxContent>
          </v:textbox>
        </v:shape>
      </w:pict>
    </w:r>
    <w:r>
      <w:pict>
        <v:shape id="_x0000_s2050" o:spid="_x0000_s2050" o:spt="202" type="#_x0000_t202" style="position:absolute;left:0pt;margin-left:284pt;margin-top:13.75pt;height:10.95pt;width:127pt;mso-position-horizontal-relative:page;mso-position-vertical-relative:page;z-index:-25164390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Assignment_3.ipynb - Colaboratory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-"/>
      <w:lvlJc w:val="left"/>
      <w:pPr>
        <w:ind w:left="288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8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7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5" w:hanging="232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1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3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4" w:hanging="232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1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3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4" w:hanging="232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-"/>
      <w:lvlJc w:val="left"/>
      <w:pPr>
        <w:ind w:left="288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8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7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5" w:hanging="232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1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3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4" w:hanging="232"/>
      </w:pPr>
      <w:rPr>
        <w:rFonts w:hint="default"/>
        <w:lang w:val="en-US" w:eastAsia="en-US" w:bidi="ar-SA"/>
      </w:rPr>
    </w:lvl>
  </w:abstractNum>
  <w:abstractNum w:abstractNumId="5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288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8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7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5" w:hanging="232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6EC1A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44"/>
      <w:ind w:left="170"/>
      <w:outlineLvl w:val="1"/>
    </w:pPr>
    <w:rPr>
      <w:rFonts w:ascii="Roboto" w:hAnsi="Roboto" w:eastAsia="Roboto" w:cs="Roboto"/>
      <w:sz w:val="39"/>
      <w:szCs w:val="39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onsolas" w:hAnsi="Consolas" w:eastAsia="Consolas" w:cs="Consolas"/>
      <w:sz w:val="21"/>
      <w:szCs w:val="21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1026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27"/>
    <customShpInfo spid="_x0000_s1035"/>
    <customShpInfo spid="_x0000_s1036"/>
    <customShpInfo spid="_x0000_s1037"/>
    <customShpInfo spid="_x0000_s1038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39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2022-11-02T09:30:00Z</dcterms:created>
  <dc:creator>Admin</dc:creator>
  <cp:lastModifiedBy>Admin</cp:lastModifiedBy>
  <dcterms:modified xsi:type="dcterms:W3CDTF">2022-11-02T09:34:58Z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2022-10-10T00:00:00Z</vt:filetime>
  </property>
  <property fmtid="{D5CDD505-2E9C-101B-9397-08002B2CF9AE}" pid="3" name="Creator">
    <vt:lpwstr>Mozilla/5.0 (Windows NT 10.0; Win64; x64) AppleWebKit/537.36 (KHTML, like Gecko) Chrome/105.0.0.0 Safari/537.36</vt:lpwstr>
  </property>
  <property fmtid="{D5CDD505-2E9C-101B-9397-08002B2CF9AE}" pid="4" name="LastSaved">
    <vt:filetime>2022-11-02T00:00:00Z</vt:filetime>
  </property>
  <property fmtid="{D5CDD505-2E9C-101B-9397-08002B2CF9AE}" pid="5" name="KSOProductBuildVer">
    <vt:lpwstr>1033-11.2.0.11380</vt:lpwstr>
  </property>
  <property fmtid="{D5CDD505-2E9C-101B-9397-08002B2CF9AE}" pid="6" name="ICV">
    <vt:lpwstr>F0AD804623A445AF81634B80D73B8121</vt:lpwstr>
  </property>
</Properties>
</file>