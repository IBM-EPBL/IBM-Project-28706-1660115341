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0"/>
        </w:rPr>
      </w:pPr>
    </w:p>
    <w:p>
      <w:pPr>
        <w:pStyle w:val="4"/>
        <w:spacing w:before="2"/>
        <w:rPr>
          <w:rFonts w:ascii="Times New Roman"/>
        </w:rPr>
      </w:pPr>
    </w:p>
    <w:p>
      <w:pPr>
        <w:pStyle w:val="5"/>
      </w:pPr>
      <w:r>
        <w:pict>
          <v:shape id="_x0000_s1026" o:spid="_x0000_s1026" style="position:absolute;left:0pt;margin-left:34.65pt;margin-top:16.25pt;height:4.1pt;width:8.15pt;mso-position-horizontal-relative:page;z-index:251660288;mso-width-relative:page;mso-height-relative:page;" fillcolor="#202020" filled="t" stroked="f" coordorigin="694,325" coordsize="163,82" path="m775,406l694,325,856,325,775,4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Assignment-4</w:t>
      </w:r>
      <w:r>
        <w:rPr>
          <w:color w:val="202020"/>
          <w:spacing w:val="49"/>
          <w:w w:val="95"/>
        </w:rPr>
        <w:t xml:space="preserve"> </w:t>
      </w:r>
      <w:r>
        <w:rPr>
          <w:color w:val="202020"/>
          <w:w w:val="95"/>
        </w:rPr>
        <w:t>(SMS</w:t>
      </w:r>
      <w:r>
        <w:rPr>
          <w:color w:val="202020"/>
          <w:spacing w:val="50"/>
          <w:w w:val="95"/>
        </w:rPr>
        <w:t xml:space="preserve"> </w:t>
      </w:r>
      <w:r>
        <w:rPr>
          <w:color w:val="202020"/>
          <w:w w:val="95"/>
        </w:rPr>
        <w:t>SPAM</w:t>
      </w:r>
      <w:r>
        <w:rPr>
          <w:color w:val="202020"/>
          <w:spacing w:val="50"/>
          <w:w w:val="95"/>
        </w:rPr>
        <w:t xml:space="preserve"> </w:t>
      </w:r>
      <w:r>
        <w:rPr>
          <w:color w:val="202020"/>
          <w:w w:val="95"/>
        </w:rPr>
        <w:t>Classification)</w:t>
      </w:r>
    </w:p>
    <w:p>
      <w:pPr>
        <w:pStyle w:val="4"/>
        <w:rPr>
          <w:rFonts w:ascii="Roboto"/>
          <w:sz w:val="20"/>
        </w:rPr>
      </w:pPr>
    </w:p>
    <w:p>
      <w:pPr>
        <w:pStyle w:val="4"/>
        <w:rPr>
          <w:rFonts w:ascii="Roboto"/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831"/>
        </w:tabs>
        <w:spacing w:before="215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Student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Name: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hint="default" w:ascii="Roboto"/>
          <w:color w:val="202020"/>
          <w:spacing w:val="-12"/>
          <w:sz w:val="24"/>
          <w:lang w:val="en-IN"/>
        </w:rPr>
        <w:t>Varshini A</w:t>
      </w:r>
    </w:p>
    <w:p>
      <w:pPr>
        <w:pStyle w:val="7"/>
        <w:numPr>
          <w:ilvl w:val="0"/>
          <w:numId w:val="1"/>
        </w:numPr>
        <w:tabs>
          <w:tab w:val="left" w:pos="831"/>
        </w:tabs>
        <w:spacing w:before="87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Register</w:t>
      </w:r>
      <w:r>
        <w:rPr>
          <w:rFonts w:ascii="Roboto"/>
          <w:color w:val="202020"/>
          <w:spacing w:val="-9"/>
          <w:sz w:val="24"/>
        </w:rPr>
        <w:t xml:space="preserve"> </w:t>
      </w:r>
      <w:r>
        <w:rPr>
          <w:rFonts w:ascii="Roboto"/>
          <w:color w:val="202020"/>
          <w:sz w:val="24"/>
        </w:rPr>
        <w:t>Number:</w:t>
      </w:r>
      <w:r>
        <w:rPr>
          <w:rFonts w:ascii="Roboto"/>
          <w:color w:val="202020"/>
          <w:spacing w:val="-8"/>
          <w:sz w:val="24"/>
        </w:rPr>
        <w:t xml:space="preserve"> </w:t>
      </w:r>
      <w:r>
        <w:rPr>
          <w:rFonts w:hint="default" w:ascii="Roboto"/>
          <w:color w:val="202020"/>
          <w:spacing w:val="-8"/>
          <w:sz w:val="24"/>
          <w:lang w:val="en-IN"/>
        </w:rPr>
        <w:t>711519BEC117</w:t>
      </w:r>
    </w:p>
    <w:p>
      <w:pPr>
        <w:pStyle w:val="7"/>
        <w:numPr>
          <w:ilvl w:val="0"/>
          <w:numId w:val="1"/>
        </w:numPr>
        <w:tabs>
          <w:tab w:val="left" w:pos="831"/>
        </w:tabs>
        <w:spacing w:before="102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Team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ID: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PNT2022TMID</w:t>
      </w:r>
      <w:r>
        <w:rPr>
          <w:rFonts w:hint="default" w:ascii="Roboto"/>
          <w:color w:val="202020"/>
          <w:sz w:val="24"/>
          <w:lang w:val="en-IN"/>
        </w:rPr>
        <w:t>07406</w:t>
      </w:r>
      <w:bookmarkStart w:id="0" w:name="_GoBack"/>
      <w:bookmarkEnd w:id="0"/>
    </w:p>
    <w:p>
      <w:pPr>
        <w:pStyle w:val="4"/>
        <w:rPr>
          <w:rFonts w:ascii="Roboto"/>
          <w:sz w:val="28"/>
        </w:rPr>
      </w:pPr>
    </w:p>
    <w:p>
      <w:pPr>
        <w:pStyle w:val="4"/>
        <w:spacing w:before="8"/>
        <w:rPr>
          <w:rFonts w:ascii="Roboto"/>
          <w:sz w:val="29"/>
        </w:rPr>
      </w:pPr>
    </w:p>
    <w:p>
      <w:pPr>
        <w:pStyle w:val="4"/>
        <w:spacing w:line="278" w:lineRule="auto"/>
        <w:ind w:left="200" w:right="7939"/>
      </w:pPr>
      <w:r>
        <w:rPr>
          <w:color w:val="202020"/>
        </w:rPr>
        <w:t>import numpy as np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pandas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pd</w:t>
      </w:r>
    </w:p>
    <w:p>
      <w:pPr>
        <w:pStyle w:val="4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seaborn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sns</w:t>
      </w:r>
    </w:p>
    <w:p>
      <w:pPr>
        <w:pStyle w:val="4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matplotlib.pyplot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plt</w:t>
      </w:r>
    </w:p>
    <w:p>
      <w:pPr>
        <w:pStyle w:val="4"/>
        <w:rPr>
          <w:sz w:val="20"/>
        </w:rPr>
      </w:pPr>
    </w:p>
    <w:p>
      <w:pPr>
        <w:pStyle w:val="4"/>
        <w:rPr>
          <w:sz w:val="19"/>
        </w:rPr>
      </w:pPr>
    </w:p>
    <w:p>
      <w:pPr>
        <w:pStyle w:val="4"/>
        <w:spacing w:before="63" w:line="278" w:lineRule="auto"/>
        <w:ind w:left="200" w:right="781"/>
      </w:pPr>
      <w:r>
        <w:rPr>
          <w:color w:val="202020"/>
        </w:rPr>
        <w:t>data = pd.read_csv('</w:t>
      </w:r>
      <w:r>
        <w:rPr>
          <w:color w:val="202020"/>
          <w:u w:val="single" w:color="202020"/>
        </w:rPr>
        <w:t>/content/sample_data/spam.csv</w:t>
      </w:r>
      <w:r>
        <w:rPr>
          <w:color w:val="202020"/>
        </w:rPr>
        <w:t>',delimiter=',',encoding='latin-1')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data.head()</w:t>
      </w:r>
    </w:p>
    <w:p>
      <w:pPr>
        <w:pStyle w:val="4"/>
        <w:spacing w:before="4"/>
        <w:rPr>
          <w:sz w:val="25"/>
        </w:rPr>
      </w:pPr>
    </w:p>
    <w:p>
      <w:pPr>
        <w:spacing w:after="0"/>
        <w:rPr>
          <w:sz w:val="25"/>
        </w:rPr>
        <w:sectPr>
          <w:headerReference r:id="rId5" w:type="default"/>
          <w:footerReference r:id="rId6" w:type="default"/>
          <w:type w:val="continuous"/>
          <w:pgSz w:w="11900" w:h="16840"/>
          <w:pgMar w:top="520" w:right="400" w:bottom="480" w:left="800" w:header="274" w:footer="283" w:gutter="0"/>
          <w:pgNumType w:start="1"/>
          <w:cols w:space="720" w:num="1"/>
        </w:sectPr>
      </w:pPr>
    </w:p>
    <w:p>
      <w:pPr>
        <w:tabs>
          <w:tab w:val="left" w:pos="6121"/>
          <w:tab w:val="left" w:pos="6764"/>
        </w:tabs>
        <w:spacing w:before="81" w:line="158" w:lineRule="auto"/>
        <w:ind w:left="1514" w:right="0" w:firstLine="0"/>
        <w:jc w:val="left"/>
        <w:rPr>
          <w:b/>
          <w:sz w:val="21"/>
        </w:rPr>
      </w:pPr>
      <w:r>
        <w:rPr>
          <w:b/>
          <w:color w:val="202020"/>
          <w:position w:val="-13"/>
          <w:sz w:val="21"/>
        </w:rPr>
        <w:t>v1</w:t>
      </w:r>
      <w:r>
        <w:rPr>
          <w:b/>
          <w:color w:val="202020"/>
          <w:position w:val="-13"/>
          <w:sz w:val="21"/>
        </w:rPr>
        <w:tab/>
      </w:r>
      <w:r>
        <w:rPr>
          <w:b/>
          <w:color w:val="202020"/>
          <w:position w:val="-13"/>
          <w:sz w:val="21"/>
        </w:rPr>
        <w:t>v2</w:t>
      </w:r>
      <w:r>
        <w:rPr>
          <w:b/>
          <w:color w:val="202020"/>
          <w:position w:val="-13"/>
          <w:sz w:val="21"/>
        </w:rPr>
        <w:tab/>
      </w:r>
      <w:r>
        <w:rPr>
          <w:b/>
          <w:color w:val="202020"/>
          <w:spacing w:val="-1"/>
          <w:sz w:val="21"/>
        </w:rPr>
        <w:t>Unnamed:</w:t>
      </w:r>
    </w:p>
    <w:p>
      <w:pPr>
        <w:spacing w:before="0" w:line="181" w:lineRule="exact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2</w:t>
      </w:r>
    </w:p>
    <w:p>
      <w:pPr>
        <w:spacing w:before="63"/>
        <w:ind w:left="0" w:right="0" w:firstLine="0"/>
        <w:jc w:val="right"/>
        <w:rPr>
          <w:b/>
          <w:sz w:val="21"/>
        </w:rPr>
      </w:pPr>
      <w:r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3</w:t>
      </w:r>
    </w:p>
    <w:p>
      <w:pPr>
        <w:spacing w:before="63"/>
        <w:ind w:left="0" w:right="337" w:firstLine="0"/>
        <w:jc w:val="right"/>
        <w:rPr>
          <w:b/>
          <w:sz w:val="21"/>
        </w:rPr>
      </w:pPr>
      <w:r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337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4</w:t>
      </w:r>
    </w:p>
    <w:p>
      <w:pPr>
        <w:spacing w:after="0"/>
        <w:jc w:val="right"/>
        <w:rPr>
          <w:sz w:val="21"/>
        </w:rPr>
        <w:sectPr>
          <w:type w:val="continuous"/>
          <w:pgSz w:w="11900" w:h="16840"/>
          <w:pgMar w:top="520" w:right="400" w:bottom="480" w:left="800" w:header="720" w:footer="720" w:gutter="0"/>
          <w:cols w:equalWidth="0" w:num="3">
            <w:col w:w="7689" w:space="40"/>
            <w:col w:w="1296" w:space="39"/>
            <w:col w:w="1636"/>
          </w:cols>
        </w:sectPr>
      </w:pPr>
    </w:p>
    <w:p>
      <w:pPr>
        <w:pStyle w:val="4"/>
        <w:spacing w:before="10"/>
        <w:rPr>
          <w:b/>
          <w:sz w:val="10"/>
        </w:rPr>
      </w:pPr>
    </w:p>
    <w:p>
      <w:pPr>
        <w:pStyle w:val="4"/>
        <w:spacing w:line="20" w:lineRule="exact"/>
        <w:ind w:left="785"/>
        <w:rPr>
          <w:sz w:val="2"/>
        </w:rPr>
      </w:pPr>
      <w:r>
        <w:rPr>
          <w:sz w:val="2"/>
        </w:rPr>
        <w:pict>
          <v:group id="_x0000_s1027" o:spid="_x0000_s1027" o:spt="203" style="height:0.75pt;width:484pt;" coordsize="9680,15">
            <o:lock v:ext="edit"/>
            <v:rect id="_x0000_s1028" o:spid="_x0000_s1028" o:spt="1" style="position:absolute;left:0;top:0;height:15;width:9680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2168"/>
          <w:tab w:val="left" w:pos="7268"/>
          <w:tab w:val="left" w:pos="8604"/>
          <w:tab w:val="left" w:pos="9939"/>
        </w:tabs>
        <w:spacing w:before="98" w:after="0" w:line="240" w:lineRule="auto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Go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jurong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only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...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3959"/>
          <w:tab w:val="left" w:pos="7268"/>
          <w:tab w:val="left" w:pos="8604"/>
          <w:tab w:val="left" w:pos="9939"/>
        </w:tabs>
        <w:spacing w:before="0" w:after="0" w:line="240" w:lineRule="auto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Ok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wif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oni...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</w:p>
    <w:p>
      <w:pPr>
        <w:pStyle w:val="4"/>
        <w:spacing w:before="4"/>
        <w:rPr>
          <w:rFonts w:ascii="Arial MT"/>
          <w:sz w:val="11"/>
        </w:rPr>
      </w:pPr>
    </w:p>
    <w:p>
      <w:pPr>
        <w:spacing w:after="0"/>
        <w:rPr>
          <w:rFonts w:ascii="Arial MT"/>
          <w:sz w:val="11"/>
        </w:rPr>
        <w:sectPr>
          <w:type w:val="continuous"/>
          <w:pgSz w:w="11900" w:h="16840"/>
          <w:pgMar w:top="520" w:right="400" w:bottom="480" w:left="800" w:header="720" w:footer="720" w:gutter="0"/>
          <w:cols w:space="720" w:num="1"/>
        </w:sectPr>
      </w:pPr>
    </w:p>
    <w:p>
      <w:pPr>
        <w:pStyle w:val="7"/>
        <w:numPr>
          <w:ilvl w:val="1"/>
          <w:numId w:val="1"/>
        </w:numPr>
        <w:tabs>
          <w:tab w:val="left" w:pos="1232"/>
          <w:tab w:val="left" w:pos="1233"/>
          <w:tab w:val="left" w:pos="2418"/>
        </w:tabs>
        <w:spacing w:before="113" w:after="0" w:line="156" w:lineRule="auto"/>
        <w:ind w:left="1232" w:right="0" w:hanging="341"/>
        <w:jc w:val="left"/>
        <w:rPr>
          <w:sz w:val="21"/>
        </w:rPr>
      </w:pPr>
      <w:r>
        <w:rPr>
          <w:color w:val="202020"/>
          <w:position w:val="-13"/>
          <w:sz w:val="21"/>
        </w:rPr>
        <w:t>spam</w:t>
      </w:r>
      <w:r>
        <w:rPr>
          <w:color w:val="202020"/>
          <w:position w:val="-13"/>
          <w:sz w:val="21"/>
        </w:rPr>
        <w:tab/>
      </w:r>
      <w:r>
        <w:rPr>
          <w:color w:val="202020"/>
          <w:sz w:val="21"/>
        </w:rPr>
        <w:t>Free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entry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2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wkly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comp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to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win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FA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Cup</w:t>
      </w:r>
    </w:p>
    <w:p>
      <w:pPr>
        <w:pStyle w:val="4"/>
        <w:spacing w:line="178" w:lineRule="exact"/>
        <w:ind w:left="5839"/>
        <w:rPr>
          <w:rFonts w:ascii="Arial MT"/>
        </w:rPr>
      </w:pPr>
      <w:r>
        <w:rPr>
          <w:rFonts w:ascii="Arial MT"/>
          <w:color w:val="202020"/>
        </w:rPr>
        <w:t>fina...</w:t>
      </w:r>
    </w:p>
    <w:p>
      <w:pPr>
        <w:pStyle w:val="4"/>
        <w:spacing w:before="5"/>
        <w:rPr>
          <w:rFonts w:ascii="Arial MT"/>
          <w:sz w:val="22"/>
        </w:rPr>
      </w:pP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2499"/>
        </w:tabs>
        <w:spacing w:before="0" w:after="0" w:line="156" w:lineRule="auto"/>
        <w:ind w:left="1337" w:right="0" w:hanging="446"/>
        <w:jc w:val="left"/>
        <w:rPr>
          <w:sz w:val="21"/>
        </w:rPr>
      </w:pPr>
      <w:r>
        <w:rPr>
          <w:color w:val="202020"/>
          <w:position w:val="-13"/>
          <w:sz w:val="21"/>
        </w:rPr>
        <w:t>ham</w:t>
      </w:r>
      <w:r>
        <w:rPr>
          <w:color w:val="202020"/>
          <w:position w:val="-13"/>
          <w:sz w:val="21"/>
        </w:rPr>
        <w:tab/>
      </w:r>
      <w:r>
        <w:rPr>
          <w:color w:val="202020"/>
          <w:sz w:val="21"/>
        </w:rPr>
        <w:t>U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dun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say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early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hor...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already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then</w:t>
      </w:r>
    </w:p>
    <w:p>
      <w:pPr>
        <w:pStyle w:val="4"/>
        <w:spacing w:line="178" w:lineRule="exact"/>
        <w:ind w:left="5866"/>
        <w:rPr>
          <w:rFonts w:ascii="Arial MT"/>
        </w:rPr>
      </w:pPr>
      <w:r>
        <w:rPr>
          <w:rFonts w:ascii="Arial MT"/>
          <w:color w:val="202020"/>
          <w:spacing w:val="-3"/>
        </w:rPr>
        <w:t>say...</w:t>
      </w:r>
    </w:p>
    <w:p>
      <w:pPr>
        <w:pStyle w:val="4"/>
        <w:spacing w:before="10"/>
        <w:rPr>
          <w:rFonts w:ascii="Arial MT"/>
          <w:sz w:val="19"/>
        </w:rPr>
      </w:pPr>
      <w:r>
        <w:br w:type="column"/>
      </w:r>
    </w:p>
    <w:p>
      <w:pPr>
        <w:pStyle w:val="4"/>
        <w:tabs>
          <w:tab w:val="left" w:pos="2210"/>
          <w:tab w:val="left" w:pos="3546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</w:p>
    <w:p>
      <w:pPr>
        <w:pStyle w:val="4"/>
        <w:rPr>
          <w:rFonts w:ascii="Arial MT"/>
          <w:sz w:val="22"/>
        </w:rPr>
      </w:pPr>
    </w:p>
    <w:p>
      <w:pPr>
        <w:pStyle w:val="4"/>
        <w:spacing w:before="11"/>
        <w:rPr>
          <w:rFonts w:ascii="Arial MT"/>
          <w:sz w:val="20"/>
        </w:rPr>
      </w:pPr>
    </w:p>
    <w:p>
      <w:pPr>
        <w:pStyle w:val="4"/>
        <w:tabs>
          <w:tab w:val="left" w:pos="2210"/>
          <w:tab w:val="left" w:pos="3546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</w:p>
    <w:p>
      <w:pPr>
        <w:spacing w:after="0"/>
        <w:rPr>
          <w:rFonts w:ascii="Arial MT"/>
        </w:rPr>
        <w:sectPr>
          <w:type w:val="continuous"/>
          <w:pgSz w:w="11900" w:h="16840"/>
          <w:pgMar w:top="520" w:right="400" w:bottom="480" w:left="800" w:header="720" w:footer="720" w:gutter="0"/>
          <w:cols w:equalWidth="0" w:num="2">
            <w:col w:w="6354" w:space="40"/>
            <w:col w:w="4306"/>
          </w:cols>
        </w:sectPr>
      </w:pPr>
    </w:p>
    <w:p>
      <w:pPr>
        <w:pStyle w:val="4"/>
        <w:spacing w:before="1"/>
        <w:rPr>
          <w:rFonts w:ascii="Arial MT"/>
          <w:sz w:val="22"/>
        </w:rPr>
      </w:pPr>
    </w:p>
    <w:p>
      <w:pPr>
        <w:pStyle w:val="4"/>
        <w:spacing w:before="63"/>
        <w:ind w:left="200"/>
      </w:pPr>
      <w:r>
        <w:rPr>
          <w:color w:val="202020"/>
        </w:rPr>
        <w:t>data.columns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Index(['v1', 'v2', 'Unnamed: 2', 'Unnamed: 3', 'Unnamed: 4'], dtype='object')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#drop the unamed columns</w:t>
      </w:r>
    </w:p>
    <w:p>
      <w:pPr>
        <w:pStyle w:val="4"/>
        <w:spacing w:before="40"/>
        <w:ind w:left="200"/>
      </w:pPr>
      <w:r>
        <w:rPr>
          <w:color w:val="202020"/>
        </w:rPr>
        <w:t>data=data.drop(columns=["Unnamed: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2","Unnamed: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3","Unnamed: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4"])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6785"/>
      </w:pPr>
      <w:r>
        <w:rPr>
          <w:color w:val="202020"/>
        </w:rPr>
        <w:t>#rename the two relevant columns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data=data.rename(</w:t>
      </w:r>
    </w:p>
    <w:p>
      <w:pPr>
        <w:pStyle w:val="4"/>
        <w:ind w:left="200"/>
      </w:pPr>
      <w:r>
        <w:rPr>
          <w:color w:val="202020"/>
        </w:rPr>
        <w:t>{</w:t>
      </w:r>
    </w:p>
    <w:p>
      <w:pPr>
        <w:pStyle w:val="4"/>
        <w:spacing w:before="39"/>
        <w:ind w:left="662"/>
      </w:pPr>
      <w:r>
        <w:rPr>
          <w:color w:val="202020"/>
        </w:rPr>
        <w:t>"v1":"Category",</w:t>
      </w:r>
    </w:p>
    <w:p>
      <w:pPr>
        <w:pStyle w:val="4"/>
        <w:spacing w:before="39"/>
        <w:ind w:left="662"/>
      </w:pPr>
      <w:r>
        <w:rPr>
          <w:color w:val="202020"/>
        </w:rPr>
        <w:t>"v2":"Message"</w:t>
      </w:r>
    </w:p>
    <w:p>
      <w:pPr>
        <w:pStyle w:val="4"/>
        <w:spacing w:before="39"/>
        <w:ind w:left="200"/>
      </w:pPr>
      <w:r>
        <w:rPr>
          <w:color w:val="202020"/>
        </w:rPr>
        <w:t>},axis=1)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data.head()</w:t>
      </w:r>
    </w:p>
    <w:p>
      <w:pPr>
        <w:spacing w:after="0"/>
        <w:sectPr>
          <w:type w:val="continuous"/>
          <w:pgSz w:w="11900" w:h="16840"/>
          <w:pgMar w:top="520" w:right="400" w:bottom="480" w:left="800" w:header="720" w:footer="720" w:gutter="0"/>
          <w:cols w:space="720" w:num="1"/>
        </w:sectPr>
      </w:pPr>
    </w:p>
    <w:p>
      <w:pPr>
        <w:pStyle w:val="4"/>
        <w:spacing w:before="1"/>
        <w:rPr>
          <w:sz w:val="17"/>
        </w:rPr>
      </w:pPr>
    </w:p>
    <w:p>
      <w:pPr>
        <w:tabs>
          <w:tab w:val="left" w:pos="6069"/>
          <w:tab w:val="left" w:pos="7253"/>
        </w:tabs>
        <w:spacing w:before="23"/>
        <w:ind w:left="1227" w:right="0" w:firstLine="0"/>
        <w:jc w:val="left"/>
        <w:rPr>
          <w:b/>
          <w:sz w:val="21"/>
        </w:rPr>
      </w:pPr>
      <w:r>
        <w:pict>
          <v:shape id="_x0000_s1029" o:spid="_x0000_s1029" style="position:absolute;left:0pt;margin-left:79.25pt;margin-top:21pt;height:0.75pt;width:309.9pt;mso-position-horizontal-relative:page;mso-wrap-distance-bottom:0pt;mso-wrap-distance-top:0pt;z-index:-251640832;mso-width-relative:page;mso-height-relative:page;" fillcolor="#D9D9D9" filled="t" stroked="f" coordorigin="1585,421" coordsize="6198,15" path="m7783,421l3056,421,1916,421,1585,421,1585,436,1916,436,3056,436,7783,436,7783,421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rPr>
          <w:b/>
          <w:color w:val="202020"/>
          <w:sz w:val="21"/>
        </w:rPr>
        <w:t>Category</w:t>
      </w:r>
      <w:r>
        <w:rPr>
          <w:b/>
          <w:color w:val="202020"/>
          <w:sz w:val="21"/>
        </w:rPr>
        <w:tab/>
      </w:r>
      <w:r>
        <w:rPr>
          <w:b/>
          <w:color w:val="202020"/>
          <w:w w:val="95"/>
          <w:sz w:val="21"/>
        </w:rPr>
        <w:t>Message</w:t>
      </w:r>
      <w:r>
        <w:rPr>
          <w:b/>
          <w:color w:val="202020"/>
          <w:w w:val="95"/>
          <w:sz w:val="21"/>
        </w:rPr>
        <w:tab/>
      </w:r>
      <w:r>
        <w:rPr>
          <w:b/>
          <w:color w:val="202020"/>
          <w:position w:val="-7"/>
          <w:sz w:val="21"/>
        </w:rPr>
        <w:drawing>
          <wp:inline distT="0" distB="0" distL="0" distR="0">
            <wp:extent cx="194945" cy="19494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0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tabs>
          <w:tab w:val="left" w:pos="1742"/>
          <w:tab w:val="left" w:pos="1743"/>
          <w:tab w:val="left" w:pos="2693"/>
        </w:tabs>
        <w:spacing w:before="74" w:after="0" w:line="240" w:lineRule="auto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Go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jurong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...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1742"/>
          <w:tab w:val="left" w:pos="1743"/>
          <w:tab w:val="left" w:pos="4484"/>
        </w:tabs>
        <w:spacing w:before="0" w:after="0" w:line="240" w:lineRule="auto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Ok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wif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oni...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1637"/>
          <w:tab w:val="left" w:pos="1638"/>
          <w:tab w:val="left" w:pos="2370"/>
        </w:tabs>
        <w:spacing w:before="0" w:after="0" w:line="240" w:lineRule="auto"/>
        <w:ind w:left="1637" w:right="0" w:hanging="746"/>
        <w:jc w:val="left"/>
        <w:rPr>
          <w:sz w:val="21"/>
        </w:rPr>
      </w:pPr>
      <w:r>
        <w:pict>
          <v:rect id="_x0000_s1030" o:spid="_x0000_s1030" o:spt="1" style="position:absolute;left:0pt;margin-left:45.5pt;margin-top:6.8pt;height:96pt;width:518.45pt;mso-position-horizontal-relative:page;z-index:-25164800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  <w:sz w:val="21"/>
        </w:rPr>
        <w:t>spam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Free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entry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2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a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wkly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comp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to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win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FA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Cup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fina...</w:t>
      </w:r>
    </w:p>
    <w:p>
      <w:pPr>
        <w:pStyle w:val="4"/>
        <w:spacing w:before="63" w:line="278" w:lineRule="auto"/>
        <w:ind w:left="200" w:right="7939"/>
      </w:pPr>
      <w:r>
        <w:pict>
          <v:shape id="_x0000_s1031" o:spid="_x0000_s1031" o:spt="202" type="#_x0000_t202" style="position:absolute;left:0pt;margin-left:84.6pt;margin-top:11.55pt;height:35pt;width:299.35pt;mso-position-horizontal-relative:page;z-index:-2516490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850"/>
                      <w:tab w:val="left" w:pos="1587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dun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say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so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early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hor...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c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already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then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say...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850"/>
                      <w:tab w:val="left" w:pos="172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4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Nah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I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don't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think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goes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to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usf,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lives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aro...</w:t>
                  </w:r>
                </w:p>
              </w:txbxContent>
            </v:textbox>
          </v:shape>
        </w:pict>
      </w:r>
      <w:r>
        <w:rPr>
          <w:color w:val="202020"/>
        </w:rPr>
        <w:t>#check for null values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data.isnull().sum()</w:t>
      </w:r>
    </w:p>
    <w:p>
      <w:pPr>
        <w:pStyle w:val="4"/>
        <w:spacing w:before="9"/>
      </w:pPr>
    </w:p>
    <w:p>
      <w:pPr>
        <w:pStyle w:val="4"/>
        <w:tabs>
          <w:tab w:val="left" w:pos="2171"/>
        </w:tabs>
        <w:ind w:left="785"/>
      </w:pPr>
      <w:r>
        <w:rPr>
          <w:color w:val="202020"/>
        </w:rPr>
        <w:t>Category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4"/>
        <w:tabs>
          <w:tab w:val="left" w:pos="2171"/>
        </w:tabs>
        <w:spacing w:before="9"/>
        <w:ind w:left="785"/>
      </w:pPr>
      <w:r>
        <w:rPr>
          <w:color w:val="202020"/>
        </w:rPr>
        <w:t>Message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4"/>
        <w:spacing w:before="9"/>
        <w:ind w:left="785"/>
      </w:pPr>
      <w:r>
        <w:rPr>
          <w:color w:val="202020"/>
        </w:rPr>
        <w:t>dtype: int64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data.info()</w:t>
      </w:r>
    </w:p>
    <w:p>
      <w:pPr>
        <w:pStyle w:val="4"/>
        <w:spacing w:before="1"/>
        <w:rPr>
          <w:sz w:val="25"/>
        </w:rPr>
      </w:pPr>
    </w:p>
    <w:p>
      <w:pPr>
        <w:pStyle w:val="4"/>
        <w:spacing w:line="249" w:lineRule="auto"/>
        <w:ind w:left="785" w:right="5623"/>
      </w:pPr>
      <w:r>
        <w:rPr>
          <w:color w:val="202020"/>
        </w:rPr>
        <w:t>&lt;class 'pandas.core.frame.DataFrame'&gt;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RangeIndex: 5572 entries, 0 to 5571</w:t>
      </w:r>
    </w:p>
    <w:p>
      <w:pPr>
        <w:pStyle w:val="4"/>
        <w:spacing w:before="14"/>
        <w:ind w:left="785"/>
      </w:pPr>
      <w:r>
        <w:rPr>
          <w:color w:val="202020"/>
        </w:rPr>
        <w:t>Data columns (total 2 columns):</w:t>
      </w:r>
    </w:p>
    <w:p>
      <w:pPr>
        <w:pStyle w:val="4"/>
        <w:tabs>
          <w:tab w:val="left" w:pos="1362"/>
          <w:tab w:val="left" w:pos="2518"/>
        </w:tabs>
        <w:spacing w:before="9"/>
        <w:ind w:left="900"/>
      </w:pPr>
      <w:r>
        <w:pict>
          <v:shape id="_x0000_s1032" o:spid="_x0000_s1032" style="position:absolute;left:0pt;margin-left:79.25pt;margin-top:20.05pt;height:0.1pt;width:17.35pt;mso-position-horizontal-relative:page;mso-wrap-distance-bottom:0pt;mso-wrap-distance-top:0pt;z-index:-251640832;mso-width-relative:page;mso-height-relative:page;" filled="f" stroked="t" coordorigin="1585,401" coordsize="347,0" path="m1585,401l1932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3" o:spid="_x0000_s1033" style="position:absolute;left:0pt;margin-left:108.15pt;margin-top:20.05pt;height:0.1pt;width:34.7pt;mso-position-horizontal-relative:page;mso-wrap-distance-bottom:0pt;mso-wrap-distance-top:0pt;z-index:-251639808;mso-width-relative:page;mso-height-relative:page;" filled="f" stroked="t" coordorigin="2163,401" coordsize="694,0" path="m2163,401l2856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4" o:spid="_x0000_s1034" style="position:absolute;left:0pt;margin-left:165.9pt;margin-top:20.05pt;height:0.1pt;width:80.9pt;mso-position-horizontal-relative:page;mso-wrap-distance-bottom:0pt;mso-wrap-distance-top:0pt;z-index:-251639808;mso-width-relative:page;mso-height-relative:page;" filled="f" stroked="t" coordorigin="3318,401" coordsize="1618,0" path="m3318,401l4935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5" o:spid="_x0000_s1035" style="position:absolute;left:0pt;margin-left:258.3pt;margin-top:20.05pt;height:0.1pt;width:28.9pt;mso-position-horizontal-relative:page;mso-wrap-distance-bottom:0pt;mso-wrap-distance-top:0pt;z-index:-251638784;mso-width-relative:page;mso-height-relative:page;" filled="f" stroked="t" coordorigin="5166,401" coordsize="578,0" path="m5166,401l5744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rPr>
          <w:color w:val="202020"/>
        </w:rPr>
        <w:t>#</w:t>
      </w:r>
      <w:r>
        <w:rPr>
          <w:color w:val="202020"/>
        </w:rPr>
        <w:tab/>
      </w:r>
      <w:r>
        <w:rPr>
          <w:color w:val="202020"/>
        </w:rPr>
        <w:t>Column</w:t>
      </w:r>
      <w:r>
        <w:rPr>
          <w:color w:val="202020"/>
        </w:rPr>
        <w:tab/>
      </w:r>
      <w:r>
        <w:rPr>
          <w:color w:val="202020"/>
        </w:rPr>
        <w:t>Non-Null Count</w:t>
      </w:r>
      <w:r>
        <w:rPr>
          <w:color w:val="202020"/>
          <w:spacing w:val="115"/>
        </w:rPr>
        <w:t xml:space="preserve"> </w:t>
      </w:r>
      <w:r>
        <w:rPr>
          <w:color w:val="202020"/>
        </w:rPr>
        <w:t>Dtype</w:t>
      </w:r>
    </w:p>
    <w:p>
      <w:pPr>
        <w:pStyle w:val="7"/>
        <w:numPr>
          <w:ilvl w:val="0"/>
          <w:numId w:val="3"/>
        </w:numPr>
        <w:tabs>
          <w:tab w:val="left" w:pos="1362"/>
          <w:tab w:val="left" w:pos="1364"/>
          <w:tab w:val="left" w:pos="4366"/>
        </w:tabs>
        <w:spacing w:before="95" w:after="0" w:line="240" w:lineRule="auto"/>
        <w:ind w:left="1363" w:right="0" w:hanging="464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Category</w:t>
      </w:r>
      <w:r>
        <w:rPr>
          <w:rFonts w:ascii="Consolas"/>
          <w:color w:val="202020"/>
          <w:spacing w:val="115"/>
          <w:sz w:val="21"/>
        </w:rPr>
        <w:t xml:space="preserve"> </w:t>
      </w:r>
      <w:r>
        <w:rPr>
          <w:rFonts w:ascii="Consolas"/>
          <w:color w:val="202020"/>
          <w:sz w:val="21"/>
        </w:rPr>
        <w:t>5572 non-null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z w:val="21"/>
        </w:rPr>
        <w:t>object</w:t>
      </w:r>
    </w:p>
    <w:p>
      <w:pPr>
        <w:pStyle w:val="7"/>
        <w:numPr>
          <w:ilvl w:val="0"/>
          <w:numId w:val="3"/>
        </w:numPr>
        <w:tabs>
          <w:tab w:val="left" w:pos="1362"/>
          <w:tab w:val="left" w:pos="1364"/>
          <w:tab w:val="left" w:pos="2518"/>
          <w:tab w:val="left" w:pos="4366"/>
        </w:tabs>
        <w:spacing w:before="9" w:after="0" w:line="249" w:lineRule="auto"/>
        <w:ind w:left="785" w:right="5637" w:firstLine="115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Message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z w:val="21"/>
        </w:rPr>
        <w:t>5572 non-null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pacing w:val="-1"/>
          <w:sz w:val="21"/>
        </w:rPr>
        <w:t>object</w:t>
      </w:r>
      <w:r>
        <w:rPr>
          <w:rFonts w:ascii="Consolas"/>
          <w:color w:val="202020"/>
          <w:spacing w:val="-113"/>
          <w:sz w:val="21"/>
        </w:rPr>
        <w:t xml:space="preserve"> </w:t>
      </w:r>
      <w:r>
        <w:rPr>
          <w:rFonts w:ascii="Consolas"/>
          <w:color w:val="202020"/>
          <w:sz w:val="21"/>
        </w:rPr>
        <w:t>dtypes: object(2)</w:t>
      </w:r>
    </w:p>
    <w:p>
      <w:pPr>
        <w:pStyle w:val="4"/>
        <w:spacing w:before="14"/>
        <w:ind w:left="785"/>
      </w:pPr>
      <w:r>
        <w:rPr>
          <w:color w:val="202020"/>
        </w:rPr>
        <w:t>memory usage: 87.2+ KB</w:t>
      </w:r>
    </w:p>
    <w:p>
      <w:pPr>
        <w:pStyle w:val="4"/>
        <w:rPr>
          <w:sz w:val="20"/>
        </w:rPr>
      </w:pPr>
    </w:p>
    <w:p>
      <w:pPr>
        <w:pStyle w:val="4"/>
        <w:rPr>
          <w:sz w:val="23"/>
        </w:rPr>
      </w:pPr>
    </w:p>
    <w:p>
      <w:pPr>
        <w:pStyle w:val="4"/>
        <w:spacing w:before="1"/>
        <w:ind w:left="200"/>
      </w:pPr>
      <w:r>
        <w:rPr>
          <w:color w:val="202020"/>
        </w:rPr>
        <w:t>data["Message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Length"]=data["Message"].apply(len)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sns.histplot(</w:t>
      </w:r>
    </w:p>
    <w:p>
      <w:pPr>
        <w:pStyle w:val="4"/>
        <w:spacing w:line="278" w:lineRule="auto"/>
        <w:ind w:left="662" w:right="7131"/>
      </w:pPr>
      <w:r>
        <w:rPr>
          <w:color w:val="202020"/>
        </w:rPr>
        <w:t>x=data["Message Length"],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hue=data["Category"]</w:t>
      </w:r>
    </w:p>
    <w:p>
      <w:pPr>
        <w:pStyle w:val="4"/>
        <w:spacing w:line="246" w:lineRule="exact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1"/>
        <w:rPr>
          <w:sz w:val="25"/>
        </w:rPr>
      </w:pPr>
    </w:p>
    <w:p>
      <w:pPr>
        <w:pStyle w:val="4"/>
        <w:spacing w:before="63"/>
        <w:ind w:left="200"/>
      </w:pPr>
      <w:r>
        <w:pict>
          <v:group id="_x0000_s1036" o:spid="_x0000_s1036" o:spt="203" style="position:absolute;left:0pt;margin-left:45.5pt;margin-top:-124.5pt;height:521.5pt;width:518.5pt;mso-position-horizontal-relative:page;z-index:-251648000;mso-width-relative:page;mso-height-relative:page;" coordorigin="910,-2490" coordsize="10370,10430">
            <o:lock v:ext="edit"/>
            <v:shape id="_x0000_s1037" o:spid="_x0000_s1037" o:spt="75" type="#_x0000_t75" style="position:absolute;left:1585;top:-2491;height:6634;width:968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rect id="_x0000_s1038" o:spid="_x0000_s1038" o:spt="1" style="position:absolute;left:910;top:-104;height:8044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color w:val="202020"/>
        </w:rPr>
        <w:t>#Display the description of length of ham and spam messages seperately on an individual se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2513"/>
      </w:pPr>
      <w:r>
        <w:rPr>
          <w:color w:val="202020"/>
        </w:rPr>
        <w:t>ham_desc=data[data["Category"]=="ham"]["Message Length"].describe()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spam_desc=data[data["Category"]=="spam"]["Message Length"].describe()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print("Ham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Messege Length Description:\n",ham_desc)</w:t>
      </w:r>
    </w:p>
    <w:p>
      <w:pPr>
        <w:pStyle w:val="4"/>
        <w:spacing w:line="246" w:lineRule="exact"/>
        <w:ind w:left="200"/>
      </w:pPr>
      <w:r>
        <w:rPr>
          <w:color w:val="202020"/>
        </w:rPr>
        <w:t>print("************************************")</w:t>
      </w:r>
    </w:p>
    <w:p>
      <w:pPr>
        <w:pStyle w:val="4"/>
        <w:spacing w:before="40" w:line="528" w:lineRule="auto"/>
        <w:ind w:left="785" w:right="4361" w:hanging="586"/>
      </w:pPr>
      <w:r>
        <w:pict>
          <v:shape id="_x0000_s1039" o:spid="_x0000_s1039" o:spt="202" type="#_x0000_t202" style="position:absolute;left:0pt;margin-left:76.75pt;margin-top:43.6pt;height:114.85pt;width:212.95pt;mso-position-horizontal-relative:page;z-index:251661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7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43"/>
                    <w:gridCol w:w="3515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09" w:lineRule="exact"/>
                          <w:ind w:left="165" w:right="-15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09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4825.000000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mean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71.023627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std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58.016023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min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693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33.000000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50%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max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910.000000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13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Name: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1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Message Length, dtype: float64</w:t>
                        </w: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</v:shape>
        </w:pict>
      </w:r>
      <w:r>
        <w:rPr>
          <w:color w:val="202020"/>
        </w:rPr>
        <w:t>print("Spam Message Length Description:\n",spam_desc)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Ham Messege Length Description: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16"/>
        </w:rPr>
      </w:pPr>
    </w:p>
    <w:p>
      <w:pPr>
        <w:pStyle w:val="4"/>
        <w:spacing w:before="1" w:after="36" w:line="249" w:lineRule="auto"/>
        <w:ind w:left="785" w:right="5738"/>
      </w:pPr>
      <w:r>
        <w:rPr>
          <w:color w:val="202020"/>
        </w:rPr>
        <w:t>************************************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Spam Message Length Description:</w:t>
      </w: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35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743" w:type="dxa"/>
          </w:tcPr>
          <w:p>
            <w:pPr>
              <w:pStyle w:val="8"/>
              <w:spacing w:line="209" w:lineRule="exact"/>
              <w:ind w:left="165" w:right="-15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3515" w:type="dxa"/>
          </w:tcPr>
          <w:p>
            <w:pPr>
              <w:pStyle w:val="8"/>
              <w:spacing w:line="209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747.000000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138.866131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29.183082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13.000000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132.500000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149.000000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157.000000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224.000000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743" w:type="dxa"/>
          </w:tcPr>
          <w:p>
            <w:pPr>
              <w:pStyle w:val="8"/>
              <w:spacing w:line="213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3515" w:type="dxa"/>
          </w:tcPr>
          <w:p>
            <w:pPr>
              <w:pStyle w:val="8"/>
              <w:spacing w:line="213" w:lineRule="exact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 float64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2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data.describe(include="all")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1"/>
        <w:rPr>
          <w:sz w:val="19"/>
        </w:rPr>
      </w:pPr>
    </w:p>
    <w:p>
      <w:pPr>
        <w:tabs>
          <w:tab w:val="left" w:pos="6773"/>
        </w:tabs>
        <w:spacing w:line="240" w:lineRule="auto"/>
        <w:ind w:left="785" w:right="0" w:firstLine="0"/>
        <w:rPr>
          <w:sz w:val="20"/>
        </w:rPr>
      </w:pPr>
      <w:r>
        <w:rPr>
          <w:sz w:val="20"/>
        </w:rPr>
        <w:pict>
          <v:shape id="_x0000_s1040" o:spid="_x0000_s1040" o:spt="202" type="#_x0000_t202" style="height:57.3pt;width:285.9pt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7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3"/>
                    <w:gridCol w:w="1551"/>
                    <w:gridCol w:w="1434"/>
                    <w:gridCol w:w="1829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8" w:hRule="atLeast"/>
                    </w:trPr>
                    <w:tc>
                      <w:tcPr>
                        <w:tcW w:w="903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1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516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Category</w:t>
                        </w:r>
                      </w:p>
                    </w:tc>
                    <w:tc>
                      <w:tcPr>
                        <w:tcW w:w="1434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104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</w:t>
                        </w:r>
                      </w:p>
                    </w:tc>
                    <w:tc>
                      <w:tcPr>
                        <w:tcW w:w="1829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102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 Length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7" w:hRule="atLeast"/>
                    </w:trPr>
                    <w:tc>
                      <w:tcPr>
                        <w:tcW w:w="903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left="16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434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829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9" w:hRule="atLeast"/>
                    </w:trPr>
                    <w:tc>
                      <w:tcPr>
                        <w:tcW w:w="903" w:type="dxa"/>
                      </w:tcPr>
                      <w:p>
                        <w:pPr>
                          <w:pStyle w:val="8"/>
                          <w:spacing w:before="108" w:line="221" w:lineRule="exact"/>
                          <w:ind w:left="105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unique</w:t>
                        </w: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w="1434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5169</w:t>
                        </w:r>
                      </w:p>
                    </w:tc>
                    <w:tc>
                      <w:tcPr>
                        <w:tcW w:w="1829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NaN</w:t>
                        </w: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sz w:val="20"/>
        </w:rPr>
        <w:tab/>
      </w:r>
      <w:r>
        <w:rPr>
          <w:position w:val="92"/>
          <w:sz w:val="20"/>
        </w:rPr>
        <w:drawing>
          <wp:inline distT="0" distB="0" distL="0" distR="0">
            <wp:extent cx="194945" cy="194945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10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spacing w:before="9"/>
        <w:rPr>
          <w:sz w:val="15"/>
        </w:rPr>
      </w:pPr>
    </w:p>
    <w:p>
      <w:pPr>
        <w:pStyle w:val="4"/>
        <w:spacing w:before="63"/>
        <w:ind w:left="200"/>
      </w:pPr>
      <w:r>
        <w:pict>
          <v:shape id="_x0000_s1041" o:spid="_x0000_s1041" o:spt="202" type="#_x0000_t202" style="position:absolute;left:0pt;margin-left:88.05pt;margin-top:-9.45pt;height:81.55pt;width:271.85pt;mso-position-horizontal-relative:page;z-index:-2516469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351"/>
                      <w:tab w:val="left" w:pos="1970"/>
                      <w:tab w:val="left" w:pos="5016"/>
                    </w:tabs>
                    <w:spacing w:line="235" w:lineRule="exact"/>
                    <w:ind w:left="110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top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Sorry,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I'll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call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later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3"/>
                    </w:rPr>
                    <w:t>NaN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tabs>
                      <w:tab w:val="left" w:pos="1292"/>
                      <w:tab w:val="left" w:pos="3372"/>
                      <w:tab w:val="left" w:pos="5016"/>
                    </w:tabs>
                    <w:spacing w:before="0"/>
                    <w:ind w:left="75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freq</w:t>
                  </w:r>
                  <w:r>
                    <w:rPr>
                      <w:rFonts w:ascii="Arial"/>
                      <w:b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4825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30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3"/>
                      <w:sz w:val="21"/>
                    </w:rPr>
                    <w:t>NaN</w:t>
                  </w:r>
                </w:p>
                <w:p>
                  <w:pPr>
                    <w:tabs>
                      <w:tab w:val="left" w:pos="1339"/>
                      <w:tab w:val="left" w:pos="3185"/>
                      <w:tab w:val="right" w:pos="5436"/>
                    </w:tabs>
                    <w:spacing w:before="224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mean</w:t>
                  </w:r>
                  <w:r>
                    <w:rPr>
                      <w:rFonts w:ascii="Arial"/>
                      <w:b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</w:r>
                  <w:r>
                    <w:rPr>
                      <w:rFonts w:ascii="Times New Roman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80.118808</w:t>
                  </w:r>
                </w:p>
                <w:p>
                  <w:pPr>
                    <w:pStyle w:val="4"/>
                    <w:tabs>
                      <w:tab w:val="left" w:pos="1339"/>
                      <w:tab w:val="left" w:pos="3185"/>
                      <w:tab w:val="right" w:pos="5436"/>
                    </w:tabs>
                    <w:spacing w:before="223"/>
                    <w:ind w:left="116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std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59.690841</w:t>
                  </w:r>
                </w:p>
              </w:txbxContent>
            </v:textbox>
          </v:shape>
        </w:pict>
      </w:r>
      <w:r>
        <w:pict>
          <v:rect id="_x0000_s1042" o:spid="_x0000_s1042" o:spt="1" style="position:absolute;left:0pt;margin-left:45.5pt;margin-top:-5.15pt;height:81.75pt;width:518.45pt;mso-position-horizontal-relative:page;z-index:-251645952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</w:rPr>
        <w:t>data["Category"].value_counts()</w:t>
      </w:r>
    </w:p>
    <w:p>
      <w:pPr>
        <w:pStyle w:val="4"/>
        <w:tabs>
          <w:tab w:val="right" w:pos="2171"/>
        </w:tabs>
        <w:spacing w:before="294"/>
        <w:ind w:left="785"/>
      </w:pP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4825</w:t>
      </w:r>
    </w:p>
    <w:p>
      <w:pPr>
        <w:pStyle w:val="4"/>
        <w:tabs>
          <w:tab w:val="right" w:pos="2171"/>
        </w:tabs>
        <w:spacing w:before="10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spacing w:before="9"/>
        <w:ind w:left="785"/>
      </w:pPr>
      <w:r>
        <w:pict>
          <v:shape id="_x0000_s1043" o:spid="_x0000_s1043" o:spt="202" type="#_x0000_t202" style="position:absolute;left:0pt;margin-left:91.25pt;margin-top:28.35pt;height:104.8pt;width:268.65pt;mso-position-horizontal-relative:page;z-index:-2516469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496"/>
                    </w:tabs>
                    <w:spacing w:line="235" w:lineRule="exact"/>
                    <w:ind w:left="23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min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2.000000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37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25%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36.000000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37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50%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61.000000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262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75%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121.000000</w:t>
                  </w:r>
                </w:p>
                <w:p>
                  <w:pPr>
                    <w:pStyle w:val="4"/>
                    <w:spacing w:before="6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262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max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910.000000</w:t>
                  </w:r>
                </w:p>
              </w:txbxContent>
            </v:textbox>
          </v:shape>
        </w:pict>
      </w:r>
      <w:r>
        <w:rPr>
          <w:color w:val="202020"/>
        </w:rPr>
        <w:t>Name: Category, dtype: int64</w:t>
      </w:r>
    </w:p>
    <w:p>
      <w:pPr>
        <w:pStyle w:val="4"/>
        <w:spacing w:before="9"/>
        <w:rPr>
          <w:sz w:val="26"/>
        </w:rPr>
      </w:pPr>
      <w:r>
        <w:pict>
          <v:group id="_x0000_s1044" o:spid="_x0000_s1044" o:spt="203" style="position:absolute;left:0pt;margin-left:45.5pt;margin-top:17.6pt;height:322.65pt;width:518.5pt;mso-position-horizontal-relative:page;mso-wrap-distance-bottom:0pt;mso-wrap-distance-top:0pt;z-index:-251637760;mso-width-relative:page;mso-height-relative:page;" coordorigin="910,353" coordsize="10370,6453">
            <o:lock v:ext="edit"/>
            <v:rect id="_x0000_s1045" o:spid="_x0000_s1045" o:spt="1" style="position:absolute;left:910;top:352;height:6453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6" o:spid="_x0000_s1046" o:spt="75" type="#_x0000_t75" style="position:absolute;left:1585;top:2483;height:4172;width:5928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47" o:spid="_x0000_s1047" o:spt="202" type="#_x0000_t202" style="position:absolute;left:910;top:352;height:6453;width:103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7" w:line="278" w:lineRule="auto"/>
                      <w:ind w:left="552" w:right="8412" w:hanging="463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sns.countplot(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data=data,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x="Category"</w:t>
                    </w:r>
                  </w:p>
                  <w:p>
                    <w:pPr>
                      <w:spacing w:before="0" w:line="246" w:lineRule="exact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)</w:t>
                    </w:r>
                  </w:p>
                  <w:p>
                    <w:pPr>
                      <w:spacing w:before="39" w:line="278" w:lineRule="auto"/>
                      <w:ind w:left="90" w:right="7488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plt.title("ham vs spam")</w:t>
                    </w:r>
                    <w:r>
                      <w:rPr>
                        <w:color w:val="20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plt.show()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4"/>
        <w:spacing w:before="1"/>
        <w:rPr>
          <w:sz w:val="27"/>
        </w:rPr>
      </w:pPr>
    </w:p>
    <w:p>
      <w:pPr>
        <w:pStyle w:val="4"/>
        <w:spacing w:before="1" w:line="278" w:lineRule="auto"/>
        <w:ind w:left="200" w:right="5284"/>
      </w:pPr>
      <w:r>
        <w:rPr>
          <w:color w:val="202020"/>
        </w:rPr>
        <w:t>ham_count=data["Category"].value_counts()[0]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spam_count=data["Category"].value_counts()[1]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total_count=data.shape[0]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1251"/>
      </w:pPr>
      <w:r>
        <w:rPr>
          <w:color w:val="202020"/>
        </w:rPr>
        <w:t>print("Ham contains:{:.2f}% of total data.".format(ham_count/total_count*100))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print("Spam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contains:{:.2f}%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total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data.".format(spam_count/total_count*100))</w:t>
      </w:r>
    </w:p>
    <w:p>
      <w:pPr>
        <w:pStyle w:val="4"/>
        <w:spacing w:before="9"/>
      </w:pPr>
    </w:p>
    <w:p>
      <w:pPr>
        <w:pStyle w:val="4"/>
        <w:spacing w:line="249" w:lineRule="auto"/>
        <w:ind w:left="785" w:right="5623"/>
      </w:pPr>
      <w:r>
        <w:rPr>
          <w:color w:val="202020"/>
        </w:rPr>
        <w:t>Ham contains:86.59% of total data.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contains:13.41%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total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data.</w:t>
      </w:r>
    </w:p>
    <w:p>
      <w:pPr>
        <w:pStyle w:val="4"/>
        <w:rPr>
          <w:sz w:val="20"/>
        </w:rPr>
      </w:pPr>
    </w:p>
    <w:p>
      <w:pPr>
        <w:pStyle w:val="4"/>
        <w:spacing w:before="2"/>
        <w:rPr>
          <w:sz w:val="22"/>
        </w:rPr>
      </w:pPr>
    </w:p>
    <w:p>
      <w:pPr>
        <w:pStyle w:val="4"/>
        <w:spacing w:line="278" w:lineRule="auto"/>
        <w:ind w:left="200" w:right="4952"/>
        <w:jc w:val="both"/>
      </w:pPr>
      <w:r>
        <w:rPr>
          <w:color w:val="202020"/>
        </w:rPr>
        <w:t>#compute the length of majority &amp; minority class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minority_len=len(data[data["Category"]=="spam"])</w:t>
      </w:r>
      <w:r>
        <w:rPr>
          <w:color w:val="202020"/>
          <w:spacing w:val="-114"/>
        </w:rPr>
        <w:t xml:space="preserve"> </w:t>
      </w:r>
      <w:r>
        <w:rPr>
          <w:color w:val="202020"/>
        </w:rPr>
        <w:t>majority_len=len(data[data["Category"]=="ham"])</w:t>
      </w: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#store the indices of majority and minority class</w:t>
      </w:r>
    </w:p>
    <w:p>
      <w:pPr>
        <w:pStyle w:val="4"/>
        <w:spacing w:before="39" w:line="278" w:lineRule="auto"/>
        <w:ind w:left="200" w:right="4360"/>
      </w:pPr>
      <w:r>
        <w:rPr>
          <w:color w:val="202020"/>
        </w:rPr>
        <w:t>minority_indices=data[data["Category"]=="spam"].index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majority_indices=data[data["Category"]=="ham"].index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9"/>
        <w:rPr>
          <w:sz w:val="24"/>
        </w:rPr>
      </w:pPr>
    </w:p>
    <w:p>
      <w:pPr>
        <w:pStyle w:val="4"/>
        <w:spacing w:before="63"/>
        <w:ind w:left="200"/>
      </w:pPr>
      <w:r>
        <w:rPr>
          <w:color w:val="202020"/>
        </w:rPr>
        <w:t>#generate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new majority indices from the total majority_indices</w:t>
      </w:r>
    </w:p>
    <w:p>
      <w:pPr>
        <w:pStyle w:val="4"/>
        <w:spacing w:before="39" w:line="278" w:lineRule="auto"/>
        <w:ind w:left="200" w:right="88"/>
      </w:pPr>
      <w:r>
        <w:rPr>
          <w:color w:val="202020"/>
        </w:rPr>
        <w:t>#with size equal to minority class length so we obtain equivalent number of indices length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random_majority_indices=np.random.choice(</w:t>
      </w:r>
    </w:p>
    <w:p>
      <w:pPr>
        <w:pStyle w:val="4"/>
        <w:spacing w:line="278" w:lineRule="auto"/>
        <w:ind w:left="662" w:right="7939"/>
      </w:pPr>
      <w:r>
        <w:rPr>
          <w:color w:val="202020"/>
        </w:rPr>
        <w:t>majority_indices,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size=minority_len,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replace=False</w:t>
      </w:r>
    </w:p>
    <w:p>
      <w:pPr>
        <w:pStyle w:val="4"/>
        <w:spacing w:line="246" w:lineRule="exact"/>
        <w:ind w:left="200"/>
      </w:pPr>
      <w:r>
        <w:rPr>
          <w:color w:val="202020"/>
        </w:rPr>
        <w:t>)</w:t>
      </w:r>
    </w:p>
    <w:p>
      <w:pPr>
        <w:pStyle w:val="4"/>
        <w:spacing w:before="8"/>
        <w:rPr>
          <w:sz w:val="27"/>
        </w:rPr>
      </w:pPr>
    </w:p>
    <w:p>
      <w:pPr>
        <w:pStyle w:val="4"/>
        <w:ind w:left="200"/>
      </w:pPr>
      <w:r>
        <w:rPr>
          <w:color w:val="202020"/>
        </w:rPr>
        <w:t>#concatenate the two indices to obtain indices of new dataframe</w:t>
      </w:r>
    </w:p>
    <w:p>
      <w:pPr>
        <w:pStyle w:val="4"/>
        <w:spacing w:before="39"/>
        <w:ind w:left="200"/>
      </w:pPr>
      <w:r>
        <w:rPr>
          <w:color w:val="202020"/>
        </w:rPr>
        <w:t>undersampled_indices=np.concatenate([minority_indices,random_majority_indices])</w:t>
      </w:r>
    </w:p>
    <w:p>
      <w:pPr>
        <w:pStyle w:val="4"/>
        <w:spacing w:before="8"/>
        <w:rPr>
          <w:sz w:val="27"/>
        </w:rPr>
      </w:pPr>
    </w:p>
    <w:p>
      <w:pPr>
        <w:pStyle w:val="4"/>
        <w:ind w:left="200"/>
      </w:pPr>
      <w:r>
        <w:rPr>
          <w:color w:val="202020"/>
        </w:rPr>
        <w:t>#create df using new indices</w:t>
      </w:r>
    </w:p>
    <w:p>
      <w:pPr>
        <w:pStyle w:val="4"/>
        <w:spacing w:before="40"/>
        <w:ind w:left="200"/>
      </w:pPr>
      <w:r>
        <w:rPr>
          <w:color w:val="202020"/>
        </w:rPr>
        <w:t>df=data.loc[undersampled_indices]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8170"/>
      </w:pPr>
      <w:r>
        <w:rPr>
          <w:color w:val="202020"/>
        </w:rPr>
        <w:t>#shuffle the sample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df=df.sample(frac=1)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6669"/>
      </w:pPr>
      <w:r>
        <w:rPr>
          <w:color w:val="202020"/>
        </w:rPr>
        <w:t>#reset the index as its all mixed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df=df.reset_index()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8055"/>
      </w:pPr>
      <w:r>
        <w:rPr>
          <w:color w:val="202020"/>
        </w:rPr>
        <w:t>#drop the older index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df=df.drop(</w:t>
      </w:r>
    </w:p>
    <w:p>
      <w:pPr>
        <w:pStyle w:val="4"/>
        <w:ind w:left="662"/>
      </w:pPr>
      <w:r>
        <w:rPr>
          <w:color w:val="202020"/>
        </w:rPr>
        <w:t>columns=["index"],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1"/>
        <w:ind w:left="200"/>
      </w:pPr>
      <w:r>
        <w:rPr>
          <w:color w:val="202020"/>
        </w:rPr>
        <w:t>df.shape</w:t>
      </w:r>
    </w:p>
    <w:p>
      <w:pPr>
        <w:pStyle w:val="4"/>
        <w:spacing w:before="1"/>
        <w:rPr>
          <w:sz w:val="25"/>
        </w:rPr>
      </w:pPr>
    </w:p>
    <w:p>
      <w:pPr>
        <w:pStyle w:val="4"/>
        <w:spacing w:before="1"/>
        <w:ind w:left="785"/>
      </w:pPr>
      <w:r>
        <w:rPr>
          <w:color w:val="202020"/>
        </w:rPr>
        <w:t>(1494, 3)</w:t>
      </w:r>
    </w:p>
    <w:p>
      <w:pPr>
        <w:pStyle w:val="4"/>
        <w:tabs>
          <w:tab w:val="left" w:pos="1709"/>
        </w:tabs>
        <w:spacing w:before="210" w:line="540" w:lineRule="atLeast"/>
        <w:ind w:left="785" w:right="7147" w:hanging="586"/>
      </w:pPr>
      <w:r>
        <w:rPr>
          <w:color w:val="202020"/>
        </w:rPr>
        <w:t>df["Category"].value_counts()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tabs>
          <w:tab w:val="left" w:pos="1709"/>
        </w:tabs>
        <w:spacing w:before="24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spacing w:before="10"/>
        <w:ind w:left="785"/>
      </w:pPr>
      <w:r>
        <w:rPr>
          <w:color w:val="202020"/>
        </w:rPr>
        <w:t>Name: Category, dtype: int64</w:t>
      </w:r>
    </w:p>
    <w:p>
      <w:pPr>
        <w:pStyle w:val="4"/>
        <w:rPr>
          <w:sz w:val="20"/>
        </w:rPr>
      </w:pPr>
    </w:p>
    <w:p>
      <w:pPr>
        <w:pStyle w:val="4"/>
        <w:rPr>
          <w:sz w:val="23"/>
        </w:rPr>
      </w:pPr>
    </w:p>
    <w:p>
      <w:pPr>
        <w:pStyle w:val="4"/>
        <w:spacing w:before="1" w:line="278" w:lineRule="auto"/>
        <w:ind w:left="662" w:right="8864" w:hanging="463"/>
      </w:pPr>
      <w:r>
        <w:rPr>
          <w:color w:val="202020"/>
        </w:rPr>
        <w:t>sns.countplot(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data=df,</w:t>
      </w:r>
    </w:p>
    <w:p>
      <w:pPr>
        <w:pStyle w:val="4"/>
        <w:ind w:left="662"/>
      </w:pPr>
      <w:r>
        <w:rPr>
          <w:color w:val="202020"/>
        </w:rPr>
        <w:t>x="Category"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7708"/>
      </w:pPr>
      <w:r>
        <w:rPr>
          <w:color w:val="202020"/>
        </w:rPr>
        <w:t>plt.title("ham vs spam")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5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5009"/>
        <w:gridCol w:w="973"/>
        <w:gridCol w:w="8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7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5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76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850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color="D9D9D9" w:sz="8" w:space="0"/>
            </w:tcBorders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 w:line="221" w:lineRule="exact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 w:line="221" w:lineRule="exact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11"/>
        <w:rPr>
          <w:sz w:val="29"/>
        </w:rPr>
      </w:pPr>
    </w:p>
    <w:p>
      <w:pPr>
        <w:pStyle w:val="4"/>
        <w:spacing w:before="63" w:line="278" w:lineRule="auto"/>
        <w:ind w:left="200" w:right="3667"/>
      </w:pPr>
      <w:r>
        <w:pict>
          <v:group id="_x0000_s1048" o:spid="_x0000_s1048" o:spt="203" style="position:absolute;left:0pt;margin-left:45.5pt;margin-top:-274.55pt;height:260.4pt;width:518.5pt;mso-position-horizontal-relative:page;z-index:-251645952;mso-width-relative:page;mso-height-relative:page;" coordorigin="910,-5491" coordsize="10370,5208">
            <o:lock v:ext="edit"/>
            <v:shape id="_x0000_s1049" o:spid="_x0000_s1049" o:spt="75" type="#_x0000_t75" style="position:absolute;left:1585;top:-5492;height:4172;width:5838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rect id="_x0000_s1050" o:spid="_x0000_s1050" o:spt="1" style="position:absolute;left:910;top:-3976;height:3692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75" type="#_x0000_t75" style="position:absolute;left:10169;top:-3203;height:308;width:308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52" o:spid="_x0000_s1052" o:spt="202" type="#_x0000_t202" style="position:absolute;left:1000;top:-3772;height:211;width:10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09" w:lineRule="exact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df.head()</w:t>
                    </w:r>
                  </w:p>
                </w:txbxContent>
              </v:textbox>
            </v:shape>
          </v:group>
        </w:pict>
      </w:r>
      <w:r>
        <w:rPr>
          <w:color w:val="202020"/>
        </w:rPr>
        <w:t>#Created new column Label and encode ham as 0 and spam as 1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df["Label"]=df["Category"].map(</w:t>
      </w:r>
    </w:p>
    <w:p>
      <w:pPr>
        <w:pStyle w:val="4"/>
        <w:ind w:left="662"/>
      </w:pPr>
      <w:r>
        <w:rPr>
          <w:color w:val="202020"/>
        </w:rPr>
        <w:t>{</w:t>
      </w:r>
    </w:p>
    <w:p>
      <w:pPr>
        <w:pStyle w:val="4"/>
        <w:spacing w:before="39"/>
        <w:ind w:left="1124"/>
      </w:pPr>
      <w:r>
        <w:rPr>
          <w:color w:val="202020"/>
        </w:rPr>
        <w:t>"ham":0,</w:t>
      </w:r>
    </w:p>
    <w:p>
      <w:pPr>
        <w:pStyle w:val="4"/>
        <w:spacing w:before="39"/>
        <w:ind w:left="1124"/>
      </w:pPr>
      <w:r>
        <w:rPr>
          <w:color w:val="202020"/>
        </w:rPr>
        <w:t>"spam":1</w:t>
      </w:r>
    </w:p>
    <w:p>
      <w:pPr>
        <w:pStyle w:val="4"/>
        <w:spacing w:before="39"/>
        <w:ind w:left="662"/>
      </w:pPr>
      <w:r>
        <w:rPr>
          <w:color w:val="202020"/>
        </w:rPr>
        <w:t>}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rPr>
          <w:sz w:val="19"/>
        </w:rPr>
      </w:pPr>
    </w:p>
    <w:p>
      <w:pPr>
        <w:pStyle w:val="4"/>
        <w:spacing w:before="63"/>
        <w:ind w:left="200"/>
      </w:pPr>
      <w:r>
        <w:rPr>
          <w:color w:val="202020"/>
        </w:rPr>
        <w:t>df.head()</w:t>
      </w:r>
    </w:p>
    <w:p>
      <w:pPr>
        <w:pStyle w:val="4"/>
        <w:rPr>
          <w:sz w:val="20"/>
        </w:rPr>
      </w:pPr>
    </w:p>
    <w:p>
      <w:pPr>
        <w:pStyle w:val="4"/>
        <w:spacing w:before="3" w:after="1"/>
        <w:rPr>
          <w:sz w:val="17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5009"/>
        <w:gridCol w:w="973"/>
        <w:gridCol w:w="860"/>
        <w:gridCol w:w="7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7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6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  <w:tc>
          <w:tcPr>
            <w:tcW w:w="79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Label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76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850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color="D9D9D9" w:sz="8" w:space="0"/>
            </w:tcBorders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  <w:tc>
          <w:tcPr>
            <w:tcW w:w="792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 w:line="222" w:lineRule="exact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 w:line="222" w:lineRule="exact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 w:line="222" w:lineRule="exact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  <w:tc>
          <w:tcPr>
            <w:tcW w:w="792" w:type="dxa"/>
          </w:tcPr>
          <w:p>
            <w:pPr>
              <w:pStyle w:val="8"/>
              <w:spacing w:before="108" w:line="222" w:lineRule="exact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re</w:t>
      </w:r>
    </w:p>
    <w:p>
      <w:pPr>
        <w:pStyle w:val="4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nltk</w:t>
      </w:r>
    </w:p>
    <w:p>
      <w:pPr>
        <w:pStyle w:val="4"/>
        <w:spacing w:before="40" w:line="278" w:lineRule="auto"/>
        <w:ind w:left="200" w:right="6438"/>
      </w:pPr>
      <w:r>
        <w:rPr>
          <w:color w:val="202020"/>
        </w:rPr>
        <w:t>from nltk.corpus import stopwords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nltk.stem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PorterStemmer</w:t>
      </w:r>
    </w:p>
    <w:p>
      <w:pPr>
        <w:pStyle w:val="4"/>
        <w:spacing w:before="3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stemmer=PorterStemmer()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nltk.download('stopwords')</w:t>
      </w:r>
    </w:p>
    <w:p>
      <w:pPr>
        <w:pStyle w:val="4"/>
        <w:spacing w:before="1"/>
        <w:rPr>
          <w:sz w:val="25"/>
        </w:rPr>
      </w:pPr>
    </w:p>
    <w:p>
      <w:pPr>
        <w:pStyle w:val="4"/>
        <w:tabs>
          <w:tab w:val="left" w:pos="2402"/>
        </w:tabs>
        <w:spacing w:line="264" w:lineRule="auto"/>
        <w:ind w:left="785" w:right="2634"/>
      </w:pPr>
      <w:r>
        <w:rPr>
          <w:color w:val="202020"/>
        </w:rPr>
        <w:t>[nltk_data] Downloading package stopwords to /root/nltk_data...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[nltk_data]</w:t>
      </w:r>
      <w:r>
        <w:rPr>
          <w:color w:val="202020"/>
        </w:rPr>
        <w:tab/>
      </w:r>
      <w:r>
        <w:rPr>
          <w:color w:val="202020"/>
        </w:rPr>
        <w:t>Unzipping corpora/stopwords.zip.</w:t>
      </w:r>
    </w:p>
    <w:p>
      <w:pPr>
        <w:pStyle w:val="4"/>
        <w:spacing w:line="230" w:lineRule="exact"/>
        <w:ind w:left="785"/>
      </w:pPr>
      <w:r>
        <w:rPr>
          <w:color w:val="202020"/>
        </w:rPr>
        <w:t>True</w:t>
      </w:r>
    </w:p>
    <w:p>
      <w:pPr>
        <w:spacing w:after="0" w:line="230" w:lineRule="exact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4"/>
        <w:rPr>
          <w:sz w:val="27"/>
        </w:rPr>
      </w:pPr>
    </w:p>
    <w:p>
      <w:pPr>
        <w:pStyle w:val="4"/>
        <w:spacing w:before="63" w:line="278" w:lineRule="auto"/>
        <w:ind w:left="200" w:right="5168"/>
      </w:pPr>
      <w:r>
        <w:rPr>
          <w:color w:val="202020"/>
        </w:rPr>
        <w:t>#declare empty list to store tokenized message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corpus=[]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line="278" w:lineRule="auto"/>
        <w:ind w:left="200" w:right="6554"/>
      </w:pPr>
      <w:r>
        <w:rPr>
          <w:color w:val="202020"/>
        </w:rPr>
        <w:t>#iterate through the df["Message"]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message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df["Message"]: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1358"/>
      </w:pPr>
      <w:r>
        <w:rPr>
          <w:color w:val="202020"/>
        </w:rPr>
        <w:t>#replace every special characters, numbers etc.. with whitespace of message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#It will help retain only letter/alphabets</w:t>
      </w:r>
    </w:p>
    <w:p>
      <w:pPr>
        <w:pStyle w:val="4"/>
        <w:ind w:left="662"/>
      </w:pPr>
      <w:r>
        <w:rPr>
          <w:color w:val="202020"/>
        </w:rPr>
        <w:t>message=re.sub("[^a-zA-Z]","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",message)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662" w:right="5516" w:hanging="1"/>
      </w:pPr>
      <w:r>
        <w:rPr>
          <w:color w:val="202020"/>
        </w:rPr>
        <w:t>#convert every letters to its lowercase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message=message.lower()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5285" w:hanging="1"/>
      </w:pPr>
      <w:r>
        <w:rPr>
          <w:color w:val="202020"/>
        </w:rPr>
        <w:t>#split the word into individual word list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message=message.split()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2283" w:hanging="1"/>
      </w:pPr>
      <w:r>
        <w:rPr>
          <w:color w:val="202020"/>
        </w:rPr>
        <w:t>#perform stemming using PorterStemmer for all non-english-stopwords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message=[stemmer.stem(words)</w:t>
      </w:r>
    </w:p>
    <w:p>
      <w:pPr>
        <w:pStyle w:val="4"/>
        <w:ind w:left="1586"/>
      </w:pP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message</w:t>
      </w:r>
    </w:p>
    <w:p>
      <w:pPr>
        <w:pStyle w:val="4"/>
        <w:spacing w:before="39"/>
        <w:ind w:left="1701"/>
      </w:pPr>
      <w:r>
        <w:rPr>
          <w:color w:val="202020"/>
        </w:rPr>
        <w:t>if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set(stopwords.words("english"))</w:t>
      </w:r>
    </w:p>
    <w:p>
      <w:pPr>
        <w:pStyle w:val="4"/>
        <w:spacing w:before="40"/>
        <w:ind w:left="1586"/>
      </w:pPr>
      <w:r>
        <w:rPr>
          <w:color w:val="202020"/>
        </w:rPr>
        <w:t>]</w:t>
      </w:r>
    </w:p>
    <w:p>
      <w:pPr>
        <w:pStyle w:val="4"/>
        <w:spacing w:before="39" w:line="278" w:lineRule="auto"/>
        <w:ind w:left="662" w:right="5400" w:hanging="1"/>
      </w:pPr>
      <w:r>
        <w:rPr>
          <w:color w:val="202020"/>
        </w:rPr>
        <w:t>#join the word lists with the whitespace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message="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".join(message)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6093" w:hanging="1"/>
      </w:pPr>
      <w:r>
        <w:rPr>
          <w:color w:val="202020"/>
        </w:rPr>
        <w:t>#append the message in corpus list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corpus.append(message)</w:t>
      </w: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8"/>
        </w:rPr>
      </w:pPr>
    </w:p>
    <w:p>
      <w:pPr>
        <w:pStyle w:val="4"/>
        <w:spacing w:line="278" w:lineRule="auto"/>
        <w:ind w:left="200" w:right="4129"/>
      </w:pPr>
      <w:r>
        <w:rPr>
          <w:color w:val="202020"/>
        </w:rPr>
        <w:t>from tensorflow.keras.preprocessing.text import one_hot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vocab_size=10000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1470" w:right="5978" w:hanging="1271"/>
      </w:pPr>
      <w:r>
        <w:rPr>
          <w:color w:val="202020"/>
        </w:rPr>
        <w:t>oneHot_doc=[one_hot(words,n=vocab_size)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corpus</w:t>
      </w:r>
    </w:p>
    <w:p>
      <w:pPr>
        <w:pStyle w:val="4"/>
        <w:ind w:left="1470"/>
      </w:pPr>
      <w:r>
        <w:rPr>
          <w:color w:val="202020"/>
        </w:rPr>
        <w:t>]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df["Message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Length"].describe()</w:t>
      </w:r>
    </w:p>
    <w:p>
      <w:pPr>
        <w:pStyle w:val="4"/>
        <w:spacing w:before="3"/>
        <w:rPr>
          <w:sz w:val="28"/>
        </w:rPr>
      </w:pP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2656"/>
        <w:gridCol w:w="9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2656" w:type="dxa"/>
          </w:tcPr>
          <w:p>
            <w:pPr>
              <w:pStyle w:val="8"/>
              <w:spacing w:line="20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1494.000000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105.203481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61.166448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118.000000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153.000000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  <w:p>
            <w:pPr>
              <w:pStyle w:val="8"/>
              <w:spacing w:before="9" w:line="227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left="520"/>
              <w:rPr>
                <w:sz w:val="21"/>
              </w:rPr>
            </w:pPr>
            <w:r>
              <w:rPr>
                <w:color w:val="202020"/>
                <w:sz w:val="21"/>
              </w:rPr>
              <w:t>790.000000</w:t>
            </w:r>
          </w:p>
          <w:p>
            <w:pPr>
              <w:pStyle w:val="8"/>
              <w:spacing w:before="9"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</w:t>
            </w:r>
          </w:p>
        </w:tc>
        <w:tc>
          <w:tcPr>
            <w:tcW w:w="91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float64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11"/>
        <w:rPr>
          <w:sz w:val="22"/>
        </w:rPr>
      </w:pPr>
    </w:p>
    <w:p>
      <w:pPr>
        <w:pStyle w:val="4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sns.kdeplot(</w:t>
      </w:r>
    </w:p>
    <w:p>
      <w:pPr>
        <w:pStyle w:val="4"/>
        <w:spacing w:line="278" w:lineRule="auto"/>
        <w:ind w:left="662" w:right="7362"/>
      </w:pPr>
      <w:r>
        <w:rPr>
          <w:color w:val="202020"/>
        </w:rPr>
        <w:t>x=df["Message Length"],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hue=df["Category"]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68" w:line="278" w:lineRule="auto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pStyle w:val="4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160020</wp:posOffset>
            </wp:positionV>
            <wp:extent cx="6150610" cy="4157345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38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/>
      </w:pPr>
    </w:p>
    <w:p>
      <w:pPr>
        <w:pStyle w:val="4"/>
        <w:spacing w:line="278" w:lineRule="auto"/>
        <w:ind w:left="200" w:right="2975"/>
      </w:pPr>
      <w:r>
        <w:rPr>
          <w:color w:val="202020"/>
        </w:rPr>
        <w:t>from tensorflow.keras.preprocessing.sequence import pad_sequences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sentence_len=200</w:t>
      </w:r>
    </w:p>
    <w:p>
      <w:pPr>
        <w:pStyle w:val="4"/>
        <w:spacing w:line="278" w:lineRule="auto"/>
        <w:ind w:left="662" w:right="7363" w:hanging="463"/>
      </w:pPr>
      <w:r>
        <w:rPr>
          <w:color w:val="202020"/>
        </w:rPr>
        <w:t>embedded_doc=pad_sequences(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oneHot_doc,</w:t>
      </w:r>
    </w:p>
    <w:p>
      <w:pPr>
        <w:pStyle w:val="4"/>
        <w:spacing w:line="278" w:lineRule="auto"/>
        <w:ind w:left="662" w:right="7708"/>
      </w:pPr>
      <w:r>
        <w:rPr>
          <w:color w:val="202020"/>
        </w:rPr>
        <w:t>maxlen=sentence_len,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padding="pre"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7017" w:hanging="463"/>
      </w:pPr>
      <w:r>
        <w:rPr>
          <w:color w:val="202020"/>
        </w:rPr>
        <w:t>extract_features=pd.DataFrame(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data=embedded_doc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target=df["Label"]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df_final=pd.concat([extract_features,target],axis=1)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df_final.head()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7"/>
        <w:rPr>
          <w:sz w:val="25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330"/>
        <w:gridCol w:w="330"/>
        <w:gridCol w:w="330"/>
        <w:gridCol w:w="330"/>
        <w:gridCol w:w="330"/>
        <w:gridCol w:w="330"/>
        <w:gridCol w:w="330"/>
        <w:gridCol w:w="330"/>
        <w:gridCol w:w="1595"/>
        <w:gridCol w:w="690"/>
        <w:gridCol w:w="690"/>
        <w:gridCol w:w="749"/>
        <w:gridCol w:w="632"/>
        <w:gridCol w:w="690"/>
        <w:gridCol w:w="690"/>
        <w:gridCol w:w="6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6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2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3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4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8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5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6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7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8</w:t>
            </w:r>
          </w:p>
        </w:tc>
        <w:tc>
          <w:tcPr>
            <w:tcW w:w="1595" w:type="dxa"/>
            <w:tcBorders>
              <w:bottom w:val="single" w:color="D9D9D9" w:sz="8" w:space="0"/>
            </w:tcBorders>
          </w:tcPr>
          <w:p>
            <w:pPr>
              <w:pStyle w:val="8"/>
              <w:tabs>
                <w:tab w:val="left" w:pos="1029"/>
              </w:tabs>
              <w:spacing w:line="209" w:lineRule="exact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9</w:t>
            </w:r>
            <w:r>
              <w:rPr>
                <w:b/>
                <w:color w:val="202020"/>
                <w:spacing w:val="107"/>
                <w:sz w:val="21"/>
              </w:rPr>
              <w:t xml:space="preserve"> </w:t>
            </w:r>
            <w:r>
              <w:rPr>
                <w:b/>
                <w:color w:val="202020"/>
                <w:sz w:val="21"/>
              </w:rPr>
              <w:t>...</w:t>
            </w:r>
            <w:r>
              <w:rPr>
                <w:b/>
                <w:color w:val="202020"/>
                <w:sz w:val="21"/>
              </w:rPr>
              <w:tab/>
            </w:r>
            <w:r>
              <w:rPr>
                <w:b/>
                <w:color w:val="202020"/>
                <w:sz w:val="21"/>
              </w:rPr>
              <w:t>191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192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193</w:t>
            </w:r>
          </w:p>
        </w:tc>
        <w:tc>
          <w:tcPr>
            <w:tcW w:w="74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65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194</w:t>
            </w:r>
          </w:p>
        </w:tc>
        <w:tc>
          <w:tcPr>
            <w:tcW w:w="63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195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196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14" w:right="88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197</w:t>
            </w:r>
          </w:p>
        </w:tc>
        <w:tc>
          <w:tcPr>
            <w:tcW w:w="638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14" w:right="36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62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331"/>
              </w:tabs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512"/>
                <w:tab w:val="left" w:pos="909"/>
              </w:tabs>
              <w:spacing w:before="100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...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2090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1632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4289</w:t>
            </w:r>
          </w:p>
        </w:tc>
        <w:tc>
          <w:tcPr>
            <w:tcW w:w="74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7158</w:t>
            </w:r>
          </w:p>
        </w:tc>
        <w:tc>
          <w:tcPr>
            <w:tcW w:w="632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478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5808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6133</w:t>
            </w:r>
          </w:p>
        </w:tc>
        <w:tc>
          <w:tcPr>
            <w:tcW w:w="638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8348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62" w:type="dxa"/>
          </w:tcPr>
          <w:p>
            <w:pPr>
              <w:pStyle w:val="8"/>
              <w:tabs>
                <w:tab w:val="left" w:pos="331"/>
              </w:tabs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</w:tcPr>
          <w:p>
            <w:pPr>
              <w:pStyle w:val="8"/>
              <w:tabs>
                <w:tab w:val="left" w:pos="512"/>
                <w:tab w:val="left" w:pos="1260"/>
              </w:tabs>
              <w:spacing w:before="108" w:line="221" w:lineRule="exact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...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749" w:type="dxa"/>
          </w:tcPr>
          <w:p>
            <w:pPr>
              <w:pStyle w:val="8"/>
              <w:spacing w:before="108" w:line="221" w:lineRule="exact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32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8663</w:t>
            </w:r>
          </w:p>
        </w:tc>
        <w:tc>
          <w:tcPr>
            <w:tcW w:w="638" w:type="dxa"/>
          </w:tcPr>
          <w:p>
            <w:pPr>
              <w:pStyle w:val="8"/>
              <w:spacing w:before="108" w:line="221" w:lineRule="exact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4425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7"/>
        <w:rPr>
          <w:sz w:val="18"/>
        </w:rPr>
      </w:pPr>
    </w:p>
    <w:p>
      <w:pPr>
        <w:pStyle w:val="4"/>
        <w:spacing w:line="278" w:lineRule="auto"/>
        <w:ind w:left="200" w:right="6900"/>
      </w:pPr>
      <w:r>
        <w:pict>
          <v:shape id="_x0000_s1053" o:spid="_x0000_s1053" o:spt="202" type="#_x0000_t202" style="position:absolute;left:0pt;margin-left:84.6pt;margin-top:-11.1pt;height:35pt;width:475.65pt;mso-position-horizontal-relative:page;z-index:-25164492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331"/>
                      <w:tab w:val="left" w:pos="661"/>
                      <w:tab w:val="left" w:pos="992"/>
                      <w:tab w:val="left" w:pos="1322"/>
                      <w:tab w:val="left" w:pos="1652"/>
                      <w:tab w:val="left" w:pos="1982"/>
                      <w:tab w:val="left" w:pos="2312"/>
                      <w:tab w:val="left" w:pos="2642"/>
                      <w:tab w:val="left" w:pos="2972"/>
                      <w:tab w:val="left" w:pos="3303"/>
                      <w:tab w:val="left" w:pos="3815"/>
                      <w:tab w:val="left" w:pos="4213"/>
                      <w:tab w:val="left" w:pos="5020"/>
                      <w:tab w:val="left" w:pos="5593"/>
                      <w:tab w:val="left" w:pos="6299"/>
                      <w:tab w:val="left" w:pos="6974"/>
                      <w:tab w:val="left" w:pos="7664"/>
                      <w:tab w:val="left" w:pos="8355"/>
                      <w:tab w:val="left" w:pos="9045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...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1275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702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1694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4114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3935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8536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331"/>
                      <w:tab w:val="left" w:pos="661"/>
                      <w:tab w:val="left" w:pos="992"/>
                      <w:tab w:val="left" w:pos="1322"/>
                      <w:tab w:val="left" w:pos="1652"/>
                      <w:tab w:val="left" w:pos="1982"/>
                      <w:tab w:val="left" w:pos="2312"/>
                      <w:tab w:val="left" w:pos="2642"/>
                      <w:tab w:val="left" w:pos="2972"/>
                      <w:tab w:val="left" w:pos="3303"/>
                      <w:tab w:val="left" w:pos="3815"/>
                      <w:tab w:val="left" w:pos="4213"/>
                      <w:tab w:val="left" w:pos="4903"/>
                      <w:tab w:val="left" w:pos="5593"/>
                      <w:tab w:val="left" w:pos="6284"/>
                      <w:tab w:val="left" w:pos="6974"/>
                      <w:tab w:val="left" w:pos="7664"/>
                      <w:tab w:val="left" w:pos="8355"/>
                      <w:tab w:val="left" w:pos="9045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...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3705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9946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5462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7158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9883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4500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8030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8630</w:t>
                  </w:r>
                </w:p>
              </w:txbxContent>
            </v:textbox>
          </v:shape>
        </w:pict>
      </w:r>
      <w:r>
        <w:pict>
          <v:rect id="_x0000_s1054" o:spid="_x0000_s1054" o:spt="1" style="position:absolute;left:0pt;margin-left:45.5pt;margin-top:-8.3pt;height:43.5pt;width:518.45pt;mso-position-horizontal-relative:page;z-index:-25164288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</w:rPr>
        <w:t>X=df_final.drop("Label",axis=1)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y=df_final["Label"]</w:t>
      </w:r>
    </w:p>
    <w:p>
      <w:pPr>
        <w:pStyle w:val="4"/>
        <w:tabs>
          <w:tab w:val="left" w:pos="1223"/>
          <w:tab w:val="left" w:pos="1554"/>
          <w:tab w:val="left" w:pos="1884"/>
          <w:tab w:val="left" w:pos="2214"/>
          <w:tab w:val="left" w:pos="2544"/>
          <w:tab w:val="left" w:pos="2874"/>
          <w:tab w:val="left" w:pos="3204"/>
          <w:tab w:val="left" w:pos="3534"/>
          <w:tab w:val="left" w:pos="3865"/>
          <w:tab w:val="left" w:pos="4195"/>
          <w:tab w:val="left" w:pos="4707"/>
          <w:tab w:val="left" w:pos="5105"/>
          <w:tab w:val="left" w:pos="5795"/>
          <w:tab w:val="left" w:pos="6485"/>
          <w:tab w:val="left" w:pos="7176"/>
          <w:tab w:val="left" w:pos="7983"/>
          <w:tab w:val="left" w:pos="8572"/>
          <w:tab w:val="left" w:pos="9247"/>
          <w:tab w:val="left" w:pos="9937"/>
        </w:tabs>
        <w:spacing w:before="131"/>
        <w:ind w:left="892"/>
        <w:rPr>
          <w:rFonts w:ascii="Arial MT"/>
        </w:rPr>
      </w:pPr>
      <w:r>
        <w:pict>
          <v:shape id="_x0000_s1055" o:spid="_x0000_s1055" o:spt="202" type="#_x0000_t202" style="position:absolute;left:0pt;margin-left:79.25pt;margin-top:29.35pt;height:11.75pt;width:102.5pt;mso-position-horizontal-relative:page;z-index:-2516439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spacing w:line="235" w:lineRule="exact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color w:val="202020"/>
                    </w:rPr>
                    <w:t>5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rows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×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201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columns</w:t>
                  </w:r>
                </w:p>
              </w:txbxContent>
            </v:textbox>
          </v:shape>
        </w:pict>
      </w:r>
      <w:r>
        <w:pict>
          <v:group id="_x0000_s1056" o:spid="_x0000_s1056" o:spt="203" style="position:absolute;left:0pt;margin-left:45.5pt;margin-top:15.6pt;height:38.3pt;width:518.5pt;mso-position-horizontal-relative:page;z-index:-251643904;mso-width-relative:page;mso-height-relative:page;" coordorigin="910,313" coordsize="10370,766">
            <o:lock v:ext="edit"/>
            <v:rect id="_x0000_s1057" o:spid="_x0000_s1057" o:spt="1" style="position:absolute;left:1510;top:748;height:331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8" o:spid="_x0000_s1058" style="position:absolute;left:1645;top:853;height:166;width:91;" fillcolor="#A2A2A2" filled="t" stroked="f" coordorigin="1645,853" coordsize="91,166" path="m1736,1018l1645,936,1736,853,1736,1018xe">
              <v:path arrowok="t"/>
              <v:fill on="t" focussize="0,0"/>
              <v:stroke on="f"/>
              <v:imagedata o:title=""/>
              <o:lock v:ext="edit"/>
            </v:shape>
            <v:rect id="_x0000_s1059" o:spid="_x0000_s1059" o:spt="1" style="position:absolute;left:10889;top:748;height:331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0" o:spid="_x0000_s1060" style="position:absolute;left:11039;top:853;height:166;width:91;" fillcolor="#4F4F4F" filled="t" stroked="f" coordorigin="11040,853" coordsize="91,166" path="m11040,1018l11040,853,11130,936,11040,1018xe">
              <v:path arrowok="t"/>
              <v:fill on="t" focussize="0,0"/>
              <v:stroke on="f"/>
              <v:imagedata o:title=""/>
              <o:lock v:ext="edit"/>
            </v:shape>
            <v:rect id="_x0000_s1061" o:spid="_x0000_s1061" o:spt="1" style="position:absolute;left:1885;top:898;height:181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2" o:spid="_x0000_s1062" o:spt="1" style="position:absolute;left:1885;top:898;height:181;width:7789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_x0000_s1063" o:spid="_x0000_s1063" o:spt="1" style="position:absolute;left:910;top:312;height:586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910;top:312;height:766;width:103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7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from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sklearn.model_selection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import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train_test_split</w:t>
                    </w:r>
                  </w:p>
                </w:txbxContent>
              </v:textbox>
            </v:shape>
          </v:group>
        </w:pict>
      </w:r>
      <w:r>
        <w:rPr>
          <w:rFonts w:ascii="Arial"/>
          <w:b/>
          <w:color w:val="202020"/>
        </w:rPr>
        <w:t>4</w:t>
      </w:r>
      <w:r>
        <w:rPr>
          <w:rFonts w:ascii="Arial"/>
          <w:b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...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4753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6414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5018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1953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216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1175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8861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2485</w:t>
      </w:r>
    </w:p>
    <w:p>
      <w:pPr>
        <w:pStyle w:val="4"/>
        <w:rPr>
          <w:rFonts w:ascii="Arial MT"/>
          <w:sz w:val="20"/>
        </w:rPr>
      </w:pPr>
    </w:p>
    <w:p>
      <w:pPr>
        <w:pStyle w:val="4"/>
        <w:rPr>
          <w:rFonts w:ascii="Arial MT"/>
          <w:sz w:val="20"/>
        </w:rPr>
      </w:pPr>
    </w:p>
    <w:p>
      <w:pPr>
        <w:pStyle w:val="4"/>
        <w:rPr>
          <w:rFonts w:ascii="Arial MT"/>
          <w:sz w:val="20"/>
        </w:rPr>
      </w:pPr>
    </w:p>
    <w:p>
      <w:pPr>
        <w:pStyle w:val="4"/>
        <w:spacing w:before="11"/>
        <w:rPr>
          <w:rFonts w:ascii="Arial MT"/>
          <w:sz w:val="15"/>
        </w:rPr>
      </w:pPr>
    </w:p>
    <w:p>
      <w:pPr>
        <w:pStyle w:val="4"/>
        <w:spacing w:line="278" w:lineRule="auto"/>
        <w:ind w:left="662" w:right="4361" w:hanging="463"/>
      </w:pPr>
      <w:r>
        <w:rPr>
          <w:color w:val="202020"/>
        </w:rPr>
        <w:t>X_trainval,X_test,y_trainval,y_test=train_test_split(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X,</w:t>
      </w:r>
    </w:p>
    <w:p>
      <w:pPr>
        <w:pStyle w:val="4"/>
        <w:ind w:left="662"/>
      </w:pPr>
      <w:r>
        <w:rPr>
          <w:color w:val="202020"/>
        </w:rPr>
        <w:t>y,</w:t>
      </w:r>
    </w:p>
    <w:p>
      <w:pPr>
        <w:pStyle w:val="4"/>
        <w:spacing w:before="39" w:line="278" w:lineRule="auto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test_size=0.15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5285" w:hanging="463"/>
      </w:pPr>
      <w:r>
        <w:rPr>
          <w:color w:val="202020"/>
        </w:rPr>
        <w:t>X_train,X_val,y_train,y_val=train_test_split(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X_trainval,</w:t>
      </w:r>
    </w:p>
    <w:p>
      <w:pPr>
        <w:pStyle w:val="4"/>
        <w:ind w:left="662"/>
      </w:pPr>
      <w:r>
        <w:rPr>
          <w:color w:val="202020"/>
        </w:rPr>
        <w:t>y_trainval,</w:t>
      </w:r>
    </w:p>
    <w:p>
      <w:pPr>
        <w:pStyle w:val="4"/>
        <w:spacing w:before="39" w:line="278" w:lineRule="auto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test_size=0.15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5623"/>
      </w:pPr>
      <w:r>
        <w:rPr>
          <w:color w:val="202020"/>
        </w:rPr>
        <w:t>from tensorflow.keras.layers import LSTM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tensorflow.keras.layers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Dense</w:t>
      </w:r>
    </w:p>
    <w:p>
      <w:pPr>
        <w:pStyle w:val="4"/>
        <w:spacing w:line="278" w:lineRule="auto"/>
        <w:ind w:left="200" w:right="5168"/>
      </w:pPr>
      <w:r>
        <w:rPr>
          <w:color w:val="202020"/>
        </w:rPr>
        <w:t>from tensorflow.keras.layers import Embedding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 tensorflow.keras.models import Sequential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model=Sequential()</w:t>
      </w:r>
    </w:p>
    <w:p>
      <w:pPr>
        <w:pStyle w:val="4"/>
        <w:rPr>
          <w:sz w:val="20"/>
        </w:rPr>
      </w:pPr>
    </w:p>
    <w:p>
      <w:pPr>
        <w:pStyle w:val="4"/>
      </w:pPr>
    </w:p>
    <w:p>
      <w:pPr>
        <w:pStyle w:val="4"/>
        <w:spacing w:line="278" w:lineRule="auto"/>
        <w:ind w:left="200" w:right="8748"/>
      </w:pPr>
      <w:r>
        <w:rPr>
          <w:color w:val="202020"/>
        </w:rPr>
        <w:t>feature_num=100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model.add(</w:t>
      </w:r>
    </w:p>
    <w:p>
      <w:pPr>
        <w:pStyle w:val="4"/>
        <w:ind w:left="662"/>
      </w:pPr>
      <w:r>
        <w:rPr>
          <w:color w:val="202020"/>
        </w:rPr>
        <w:t>Embedding(</w:t>
      </w:r>
    </w:p>
    <w:p>
      <w:pPr>
        <w:pStyle w:val="4"/>
        <w:spacing w:before="39" w:line="278" w:lineRule="auto"/>
        <w:ind w:left="1124" w:right="6900"/>
      </w:pPr>
      <w:r>
        <w:rPr>
          <w:color w:val="202020"/>
        </w:rPr>
        <w:t>input_dim=vocab_size,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output_dim=feature_num,</w:t>
      </w:r>
    </w:p>
    <w:p>
      <w:pPr>
        <w:pStyle w:val="4"/>
        <w:ind w:left="1124"/>
      </w:pPr>
      <w:r>
        <w:rPr>
          <w:color w:val="202020"/>
        </w:rPr>
        <w:t>input_length=sentence_len</w:t>
      </w:r>
    </w:p>
    <w:p>
      <w:pPr>
        <w:pStyle w:val="4"/>
        <w:spacing w:before="39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model.add(</w:t>
      </w:r>
    </w:p>
    <w:p>
      <w:pPr>
        <w:pStyle w:val="4"/>
        <w:spacing w:before="40"/>
        <w:ind w:left="662"/>
      </w:pPr>
      <w:r>
        <w:rPr>
          <w:color w:val="202020"/>
        </w:rPr>
        <w:t>LSTM(</w:t>
      </w:r>
    </w:p>
    <w:p>
      <w:pPr>
        <w:pStyle w:val="4"/>
        <w:spacing w:before="39"/>
        <w:ind w:left="662"/>
      </w:pPr>
      <w:r>
        <w:rPr>
          <w:color w:val="202020"/>
        </w:rPr>
        <w:t>units=128</w:t>
      </w:r>
    </w:p>
    <w:p>
      <w:pPr>
        <w:pStyle w:val="4"/>
        <w:spacing w:before="39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before="1"/>
        <w:ind w:right="9342"/>
        <w:jc w:val="right"/>
      </w:pPr>
      <w:r>
        <w:rPr>
          <w:color w:val="202020"/>
        </w:rPr>
        <w:t>model.add(</w:t>
      </w:r>
    </w:p>
    <w:p>
      <w:pPr>
        <w:pStyle w:val="4"/>
        <w:spacing w:before="39"/>
        <w:ind w:right="9342"/>
        <w:jc w:val="right"/>
      </w:pPr>
      <w:r>
        <w:rPr>
          <w:color w:val="202020"/>
        </w:rPr>
        <w:t>Dense(</w:t>
      </w:r>
    </w:p>
    <w:p>
      <w:pPr>
        <w:pStyle w:val="4"/>
        <w:spacing w:before="39"/>
        <w:ind w:left="1124"/>
      </w:pPr>
      <w:r>
        <w:rPr>
          <w:color w:val="202020"/>
        </w:rPr>
        <w:t>units=1,</w:t>
      </w:r>
    </w:p>
    <w:p>
      <w:pPr>
        <w:pStyle w:val="4"/>
        <w:spacing w:before="39"/>
        <w:ind w:left="1124"/>
      </w:pPr>
      <w:r>
        <w:rPr>
          <w:color w:val="202020"/>
        </w:rPr>
        <w:t>activation="sigmoid"</w:t>
      </w:r>
    </w:p>
    <w:p>
      <w:pPr>
        <w:pStyle w:val="4"/>
        <w:spacing w:before="40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6"/>
        </w:rPr>
      </w:pPr>
    </w:p>
    <w:p>
      <w:pPr>
        <w:pStyle w:val="4"/>
        <w:spacing w:before="63" w:line="278" w:lineRule="auto"/>
        <w:ind w:left="200" w:right="5399"/>
      </w:pPr>
      <w:r>
        <w:rPr>
          <w:color w:val="202020"/>
        </w:rPr>
        <w:t>from tensorflow.keras.optimizers import Adam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model.compile(</w:t>
      </w:r>
    </w:p>
    <w:p>
      <w:pPr>
        <w:pStyle w:val="4"/>
        <w:ind w:left="662"/>
      </w:pPr>
      <w:r>
        <w:rPr>
          <w:color w:val="202020"/>
        </w:rPr>
        <w:t>optimizer=Adam(</w:t>
      </w:r>
    </w:p>
    <w:p>
      <w:pPr>
        <w:pStyle w:val="4"/>
        <w:spacing w:before="39"/>
        <w:ind w:left="662"/>
      </w:pPr>
      <w:r>
        <w:rPr>
          <w:color w:val="202020"/>
        </w:rPr>
        <w:t>learning_rate=0.001</w:t>
      </w:r>
    </w:p>
    <w:p>
      <w:pPr>
        <w:pStyle w:val="4"/>
        <w:spacing w:before="40"/>
        <w:ind w:left="662"/>
      </w:pPr>
      <w:r>
        <w:rPr>
          <w:color w:val="202020"/>
        </w:rPr>
        <w:t>),</w:t>
      </w:r>
    </w:p>
    <w:p>
      <w:pPr>
        <w:pStyle w:val="4"/>
        <w:spacing w:before="39" w:line="278" w:lineRule="auto"/>
        <w:ind w:left="662" w:right="6900"/>
      </w:pPr>
      <w:r>
        <w:rPr>
          <w:color w:val="202020"/>
        </w:rPr>
        <w:t>loss="binary_crossentropy",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metrics=["accuracy"]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model.fit(</w:t>
      </w:r>
    </w:p>
    <w:p>
      <w:pPr>
        <w:pStyle w:val="4"/>
        <w:spacing w:before="39" w:line="278" w:lineRule="auto"/>
        <w:ind w:left="662" w:right="9094"/>
      </w:pPr>
      <w:r>
        <w:rPr>
          <w:color w:val="202020"/>
        </w:rPr>
        <w:t>X_train,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y_train,</w:t>
      </w:r>
    </w:p>
    <w:p>
      <w:pPr>
        <w:pStyle w:val="4"/>
        <w:spacing w:line="278" w:lineRule="auto"/>
        <w:ind w:left="1124" w:right="8056" w:hanging="463"/>
      </w:pPr>
      <w:r>
        <w:rPr>
          <w:color w:val="202020"/>
        </w:rPr>
        <w:t>validation_data=(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X_val,</w:t>
      </w:r>
    </w:p>
    <w:p>
      <w:pPr>
        <w:pStyle w:val="4"/>
        <w:ind w:left="1124"/>
      </w:pPr>
      <w:r>
        <w:rPr>
          <w:color w:val="202020"/>
        </w:rPr>
        <w:t>y_val</w:t>
      </w:r>
    </w:p>
    <w:p>
      <w:pPr>
        <w:pStyle w:val="4"/>
        <w:spacing w:before="39"/>
        <w:ind w:left="662"/>
      </w:pPr>
      <w:r>
        <w:rPr>
          <w:color w:val="202020"/>
        </w:rPr>
        <w:t>),</w:t>
      </w:r>
    </w:p>
    <w:p>
      <w:pPr>
        <w:pStyle w:val="4"/>
        <w:spacing w:before="39"/>
        <w:ind w:left="662"/>
      </w:pPr>
      <w:r>
        <w:rPr>
          <w:color w:val="202020"/>
        </w:rPr>
        <w:t>epochs=10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4"/>
        <w:rPr>
          <w:sz w:val="28"/>
        </w:rPr>
      </w:pP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812"/>
        <w:gridCol w:w="578"/>
        <w:gridCol w:w="1156"/>
        <w:gridCol w:w="925"/>
        <w:gridCol w:w="809"/>
        <w:gridCol w:w="1387"/>
        <w:gridCol w:w="4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</w:tc>
        <w:tc>
          <w:tcPr>
            <w:tcW w:w="5310" w:type="dxa"/>
            <w:gridSpan w:val="6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2/10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8s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33ms/step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0.5258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0.1718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3/10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0.0533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</w:tc>
        <w:tc>
          <w:tcPr>
            <w:tcW w:w="57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5/10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7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7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15ms/step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8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8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0.0254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0.0184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9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9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85" w:type="dxa"/>
          </w:tcPr>
          <w:p>
            <w:pPr>
              <w:pStyle w:val="8"/>
              <w:spacing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0.0134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7/10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0.0150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</w:tc>
        <w:tc>
          <w:tcPr>
            <w:tcW w:w="57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9/10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10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0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11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1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0.0112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0.0062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12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2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 w:line="227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10/10</w:t>
            </w:r>
          </w:p>
          <w:p>
            <w:pPr>
              <w:pStyle w:val="8"/>
              <w:spacing w:before="9"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0.0050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</w:tbl>
    <w:p>
      <w:pPr>
        <w:pStyle w:val="4"/>
        <w:spacing w:before="8"/>
        <w:ind w:left="785"/>
      </w:pPr>
      <w:r>
        <w:rPr>
          <w:color w:val="202020"/>
        </w:rPr>
        <w:t>&lt;keras.callbacks.History at 0x7fa3263a7850&gt;</w:t>
      </w:r>
    </w:p>
    <w:p>
      <w:pPr>
        <w:pStyle w:val="4"/>
        <w:spacing w:before="4"/>
        <w:rPr>
          <w:sz w:val="11"/>
        </w:rPr>
      </w:pPr>
      <w:r>
        <w:pict>
          <v:group id="_x0000_s1065" o:spid="_x0000_s1065" o:spt="203" style="position:absolute;left:0pt;margin-left:75.5pt;margin-top:8.6pt;height:18.8pt;width:487.75pt;mso-position-horizontal-relative:page;mso-wrap-distance-bottom:0pt;mso-wrap-distance-top:0pt;z-index:-251636736;mso-width-relative:page;mso-height-relative:page;" coordorigin="1510,172" coordsize="9755,376">
            <o:lock v:ext="edit"/>
            <v:rect id="_x0000_s1066" o:spid="_x0000_s1066" o:spt="1" style="position:absolute;left:1510;top:172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7" o:spid="_x0000_s1067" style="position:absolute;left:1645;top:277;height:166;width:91;" fillcolor="#A2A2A2" filled="t" stroked="f" coordorigin="1645,277" coordsize="91,166" path="m1736,442l1645,360,1736,277,1736,442xe">
              <v:path arrowok="t"/>
              <v:fill on="t" focussize="0,0"/>
              <v:stroke on="f"/>
              <v:imagedata o:title=""/>
              <o:lock v:ext="edit"/>
            </v:shape>
            <v:rect id="_x0000_s1068" o:spid="_x0000_s1068" o:spt="1" style="position:absolute;left:10889;top:172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9" o:spid="_x0000_s1069" style="position:absolute;left:11039;top:277;height:166;width:91;" fillcolor="#4F4F4F" filled="t" stroked="f" coordorigin="11040,277" coordsize="91,166" path="m11040,442l11040,277,11130,360,11040,442xe">
              <v:path arrowok="t"/>
              <v:fill on="t" focussize="0,0"/>
              <v:stroke on="f"/>
              <v:imagedata o:title=""/>
              <o:lock v:ext="edit"/>
            </v:shape>
            <v:rect id="_x0000_s1070" o:spid="_x0000_s1070" o:spt="1" style="position:absolute;left:1885;top:172;height:376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1" o:spid="_x0000_s1071" o:spt="1" style="position:absolute;left:1885;top:202;height:316;width:5868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w10:wrap type="topAndBottom"/>
          </v:group>
        </w:pict>
      </w:r>
    </w:p>
    <w:p>
      <w:pPr>
        <w:pStyle w:val="4"/>
        <w:spacing w:before="9"/>
      </w:pPr>
    </w:p>
    <w:p>
      <w:pPr>
        <w:pStyle w:val="4"/>
        <w:spacing w:before="63" w:line="278" w:lineRule="auto"/>
        <w:ind w:left="200" w:right="7247"/>
      </w:pPr>
      <w:r>
        <w:rPr>
          <w:color w:val="202020"/>
        </w:rPr>
        <w:t>y_pred=model.predict(X_test)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y_pred=(y_pred&gt;0.5)</w:t>
      </w:r>
    </w:p>
    <w:p>
      <w:pPr>
        <w:pStyle w:val="4"/>
        <w:spacing w:before="9"/>
      </w:pPr>
    </w:p>
    <w:p>
      <w:pPr>
        <w:pStyle w:val="4"/>
        <w:ind w:left="785"/>
      </w:pPr>
      <w:r>
        <w:rPr>
          <w:color w:val="202020"/>
        </w:rPr>
        <w:t>8/8 [==============================] - 0s 8ms/step</w:t>
      </w:r>
    </w:p>
    <w:p>
      <w:pPr>
        <w:pStyle w:val="4"/>
        <w:rPr>
          <w:sz w:val="20"/>
        </w:rPr>
      </w:pPr>
    </w:p>
    <w:p>
      <w:pPr>
        <w:pStyle w:val="4"/>
        <w:spacing w:before="1"/>
        <w:rPr>
          <w:sz w:val="23"/>
        </w:rPr>
      </w:pPr>
    </w:p>
    <w:p>
      <w:pPr>
        <w:pStyle w:val="4"/>
        <w:ind w:left="200"/>
      </w:pPr>
      <w:r>
        <w:rPr>
          <w:color w:val="202020"/>
        </w:rPr>
        <w:t>from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sklearn.metrics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accuracy_score,confusion_matrix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score=accuracy_score(y_test,y_pred)</w:t>
      </w:r>
    </w:p>
    <w:p>
      <w:pPr>
        <w:pStyle w:val="4"/>
        <w:spacing w:before="39"/>
        <w:ind w:left="200"/>
      </w:pPr>
      <w:r>
        <w:rPr>
          <w:color w:val="202020"/>
        </w:rPr>
        <w:t>print("Test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Score:{:.2f}%".format(score*100))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53"/>
        <w:ind w:left="785"/>
      </w:pPr>
      <w:r>
        <w:rPr>
          <w:color w:val="202020"/>
        </w:rPr>
        <w:t>Test Score:96.00%</w:t>
      </w:r>
    </w:p>
    <w:p>
      <w:pPr>
        <w:pStyle w:val="4"/>
        <w:spacing w:before="10"/>
        <w:rPr>
          <w:sz w:val="24"/>
        </w:rPr>
      </w:pPr>
    </w:p>
    <w:p>
      <w:pPr>
        <w:pStyle w:val="4"/>
        <w:spacing w:before="63" w:line="278" w:lineRule="auto"/>
        <w:ind w:left="200" w:right="6554"/>
      </w:pPr>
      <w:r>
        <w:rPr>
          <w:color w:val="202020"/>
        </w:rPr>
        <w:t>cm=confusion_matrix(y_test,y_pred)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fig=plt.figure(figsize=(12,8))</w:t>
      </w:r>
    </w:p>
    <w:p>
      <w:pPr>
        <w:pStyle w:val="4"/>
        <w:spacing w:line="278" w:lineRule="auto"/>
        <w:ind w:left="662" w:right="9095" w:hanging="463"/>
      </w:pPr>
      <w:r>
        <w:rPr>
          <w:color w:val="202020"/>
        </w:rPr>
        <w:t>sns.heatmap(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cm,</w:t>
      </w:r>
    </w:p>
    <w:p>
      <w:pPr>
        <w:pStyle w:val="4"/>
        <w:ind w:left="662"/>
      </w:pPr>
      <w:r>
        <w:rPr>
          <w:color w:val="202020"/>
        </w:rPr>
        <w:t>annot=True,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7131"/>
      </w:pPr>
      <w:r>
        <w:rPr>
          <w:color w:val="202020"/>
        </w:rPr>
        <w:t>plt.title("Confusion Matrix")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cm</w:t>
      </w:r>
    </w:p>
    <w:p>
      <w:pPr>
        <w:pStyle w:val="4"/>
        <w:spacing w:before="5"/>
        <w:rPr>
          <w:sz w:val="16"/>
        </w:rPr>
      </w:pPr>
    </w:p>
    <w:p>
      <w:pPr>
        <w:pStyle w:val="4"/>
        <w:tabs>
          <w:tab w:val="left" w:pos="2518"/>
        </w:tabs>
        <w:spacing w:before="63"/>
        <w:ind w:left="785"/>
      </w:pPr>
      <w:r>
        <w:rPr>
          <w:color w:val="202020"/>
        </w:rPr>
        <w:t>array([[100,</w:t>
      </w:r>
      <w:r>
        <w:rPr>
          <w:color w:val="202020"/>
        </w:rPr>
        <w:tab/>
      </w:r>
      <w:r>
        <w:rPr>
          <w:color w:val="202020"/>
        </w:rPr>
        <w:t>2],</w:t>
      </w:r>
    </w:p>
    <w:p>
      <w:pPr>
        <w:pStyle w:val="4"/>
        <w:spacing w:before="9" w:after="22"/>
        <w:ind w:left="1594"/>
      </w:pPr>
      <w:r>
        <w:rPr>
          <w:color w:val="202020"/>
        </w:rPr>
        <w:t>[</w:t>
      </w:r>
      <w:r>
        <w:rPr>
          <w:color w:val="202020"/>
          <w:spacing w:val="115"/>
        </w:rPr>
        <w:t xml:space="preserve"> </w:t>
      </w:r>
      <w:r>
        <w:rPr>
          <w:color w:val="202020"/>
        </w:rPr>
        <w:t>7, 116]])</w:t>
      </w:r>
    </w:p>
    <w:p>
      <w:pPr>
        <w:pStyle w:val="4"/>
        <w:ind w:left="785"/>
        <w:rPr>
          <w:sz w:val="20"/>
        </w:rPr>
      </w:pPr>
      <w:r>
        <w:rPr>
          <w:sz w:val="20"/>
        </w:rPr>
        <w:drawing>
          <wp:inline distT="0" distB="0" distL="0" distR="0">
            <wp:extent cx="6169025" cy="459105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23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2"/>
        </w:rPr>
      </w:pPr>
    </w:p>
    <w:p>
      <w:pPr>
        <w:pStyle w:val="4"/>
        <w:spacing w:line="278" w:lineRule="auto"/>
        <w:ind w:left="200" w:right="4822"/>
      </w:pPr>
      <w:r>
        <w:rPr>
          <w:color w:val="202020"/>
        </w:rPr>
        <w:t>#The function take model and message as parameter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def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classify_message(model,message):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1358"/>
      </w:pPr>
      <w:r>
        <w:rPr>
          <w:color w:val="202020"/>
        </w:rPr>
        <w:t>#We will treat message as a paragraphs containing multiple sentences(lines)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#we will extract individual lines</w:t>
      </w:r>
    </w:p>
    <w:p>
      <w:pPr>
        <w:pStyle w:val="4"/>
        <w:ind w:left="662"/>
      </w:pP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sentences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message:</w:t>
      </w:r>
    </w:p>
    <w:p>
      <w:pPr>
        <w:pStyle w:val="4"/>
        <w:spacing w:before="39"/>
        <w:ind w:left="1124"/>
      </w:pPr>
      <w:r>
        <w:rPr>
          <w:color w:val="202020"/>
        </w:rPr>
        <w:t>sentences=nltk.sent_tokenize(message)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before="1" w:line="278" w:lineRule="auto"/>
        <w:ind w:left="1124" w:right="5630"/>
      </w:pPr>
      <w:r>
        <w:rPr>
          <w:color w:val="202020"/>
        </w:rPr>
        <w:t>#Iterate over individual sentences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sentence in sentences:</w:t>
      </w:r>
    </w:p>
    <w:p>
      <w:pPr>
        <w:pStyle w:val="4"/>
        <w:ind w:left="1586"/>
      </w:pPr>
      <w:r>
        <w:rPr>
          <w:color w:val="202020"/>
        </w:rPr>
        <w:t>#replace all special characters</w:t>
      </w:r>
    </w:p>
    <w:p>
      <w:pPr>
        <w:pStyle w:val="4"/>
        <w:spacing w:before="39"/>
        <w:ind w:left="1586"/>
      </w:pPr>
      <w:r>
        <w:rPr>
          <w:color w:val="202020"/>
        </w:rPr>
        <w:t>words=re.sub("[^a-zA-Z]","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",sentence)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1586" w:right="2743"/>
      </w:pPr>
      <w:r>
        <w:rPr>
          <w:color w:val="202020"/>
        </w:rPr>
        <w:t>#perform word tokenization of all non-english-stopwords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set(stopwords.words('english')):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68" w:line="278" w:lineRule="auto"/>
        <w:ind w:left="2048" w:right="5168"/>
      </w:pPr>
      <w:r>
        <w:rPr>
          <w:color w:val="202020"/>
        </w:rPr>
        <w:t>word=nltk.word_tokenize(words)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word="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".join(word)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line="278" w:lineRule="auto"/>
        <w:ind w:left="662" w:right="5976" w:hanging="1"/>
      </w:pPr>
      <w:r>
        <w:rPr>
          <w:color w:val="202020"/>
        </w:rPr>
        <w:t>#perform one_hot on tokenized word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oneHot=[one_hot(word,n=vocab_size)]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4475"/>
      </w:pPr>
      <w:r>
        <w:rPr>
          <w:color w:val="202020"/>
        </w:rPr>
        <w:t>#create an embedded documnet using pad_sequences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#this can be fed to our model</w:t>
      </w:r>
    </w:p>
    <w:p>
      <w:pPr>
        <w:pStyle w:val="4"/>
        <w:ind w:left="662"/>
      </w:pPr>
      <w:r>
        <w:rPr>
          <w:color w:val="202020"/>
        </w:rPr>
        <w:t>text=pad_sequences(oneHot,maxlen=sentence_len,padding="pre")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662" w:right="6670" w:hanging="1"/>
      </w:pPr>
      <w:r>
        <w:rPr>
          <w:color w:val="202020"/>
        </w:rPr>
        <w:t>#predict the text using model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predict=model.predict(text)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4475"/>
      </w:pPr>
      <w:r>
        <w:rPr>
          <w:color w:val="202020"/>
        </w:rPr>
        <w:t>#if predict value is greater than 0.5 its a spam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predict&gt;0.5:</w:t>
      </w:r>
    </w:p>
    <w:p>
      <w:pPr>
        <w:pStyle w:val="4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spam")</w:t>
      </w:r>
    </w:p>
    <w:p>
      <w:pPr>
        <w:pStyle w:val="4"/>
        <w:spacing w:before="39" w:line="278" w:lineRule="auto"/>
        <w:ind w:left="662" w:right="6438"/>
      </w:pPr>
      <w:r>
        <w:rPr>
          <w:color w:val="202020"/>
        </w:rPr>
        <w:t>#else the message is not a spam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else:</w:t>
      </w:r>
    </w:p>
    <w:p>
      <w:pPr>
        <w:pStyle w:val="4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not 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spam")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1"/>
        <w:ind w:left="200"/>
      </w:pPr>
      <w:r>
        <w:rPr>
          <w:color w:val="202020"/>
        </w:rPr>
        <w:t>message1="I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am having a bad day and I would like to have a break today"</w:t>
      </w:r>
    </w:p>
    <w:p>
      <w:pPr>
        <w:pStyle w:val="4"/>
        <w:spacing w:before="40"/>
        <w:ind w:left="200"/>
      </w:pPr>
      <w:r>
        <w:rPr>
          <w:color w:val="202020"/>
        </w:rPr>
        <w:t>message2="This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 to inform you had won a lottery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and the subscription will end in a week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nltk.download('punkt')</w:t>
      </w:r>
    </w:p>
    <w:p>
      <w:pPr>
        <w:pStyle w:val="4"/>
        <w:spacing w:before="1"/>
        <w:rPr>
          <w:sz w:val="25"/>
        </w:rPr>
      </w:pPr>
    </w:p>
    <w:p>
      <w:pPr>
        <w:pStyle w:val="4"/>
        <w:tabs>
          <w:tab w:val="left" w:pos="2402"/>
        </w:tabs>
        <w:spacing w:before="1" w:line="249" w:lineRule="auto"/>
        <w:ind w:left="785" w:right="3096"/>
      </w:pPr>
      <w:r>
        <w:rPr>
          <w:color w:val="202020"/>
        </w:rPr>
        <w:t>[nltk_data] Downloading package punkt to /root/nltk_data...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[nltk_data]</w:t>
      </w:r>
      <w:r>
        <w:rPr>
          <w:color w:val="202020"/>
        </w:rPr>
        <w:tab/>
      </w:r>
      <w:r>
        <w:rPr>
          <w:color w:val="202020"/>
        </w:rPr>
        <w:t>Unzipping tokenizers/punkt.zip.</w:t>
      </w:r>
    </w:p>
    <w:p>
      <w:pPr>
        <w:pStyle w:val="4"/>
        <w:spacing w:before="13"/>
        <w:ind w:left="785"/>
      </w:pPr>
      <w:r>
        <w:rPr>
          <w:color w:val="202020"/>
        </w:rPr>
        <w:t>True</w:t>
      </w:r>
    </w:p>
    <w:p>
      <w:pPr>
        <w:pStyle w:val="4"/>
        <w:rPr>
          <w:sz w:val="20"/>
        </w:rPr>
      </w:pPr>
    </w:p>
    <w:p>
      <w:pPr>
        <w:pStyle w:val="4"/>
        <w:spacing w:before="1"/>
        <w:rPr>
          <w:sz w:val="23"/>
        </w:rPr>
      </w:pPr>
    </w:p>
    <w:p>
      <w:pPr>
        <w:pStyle w:val="4"/>
        <w:ind w:left="200"/>
      </w:pPr>
      <w:r>
        <w:rPr>
          <w:color w:val="202020"/>
        </w:rPr>
        <w:t>classify_message(model,message1)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1/1 [==============================] - 0s 21ms/step</w:t>
      </w:r>
    </w:p>
    <w:p>
      <w:pPr>
        <w:pStyle w:val="4"/>
        <w:spacing w:before="9"/>
        <w:ind w:left="785"/>
      </w:pPr>
      <w:r>
        <w:rPr>
          <w:color w:val="202020"/>
        </w:rPr>
        <w:t>It is not a spam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classify_message(model,message2)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1/1 [==============================] - 0s 22ms/step</w:t>
      </w:r>
    </w:p>
    <w:p>
      <w:pPr>
        <w:pStyle w:val="4"/>
        <w:spacing w:before="9"/>
        <w:ind w:left="785"/>
      </w:pPr>
      <w:r>
        <w:rPr>
          <w:color w:val="202020"/>
        </w:rPr>
        <w:t>It is a spam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  <w:r>
        <w:pict>
          <v:rect id="_x0000_s1072" o:spid="_x0000_s1072" o:spt="1" style="position:absolute;left:0pt;margin-left:28.95pt;margin-top:167.8pt;height:0.75pt;width:537.95pt;mso-position-horizontal-relative:page;mso-position-vertical-relative:page;z-index:-251641856;mso-width-relative:page;mso-height-relative:page;" fillcolor="#D9D9D9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/>
        <w:rPr>
          <w:sz w:val="20"/>
        </w:rPr>
      </w:pPr>
    </w:p>
    <w:p>
      <w:pPr>
        <w:pStyle w:val="4"/>
        <w:tabs>
          <w:tab w:val="left" w:pos="4139"/>
        </w:tabs>
        <w:spacing w:before="96" w:line="415" w:lineRule="auto"/>
        <w:ind w:left="3613" w:right="3442" w:hanging="548"/>
        <w:rPr>
          <w:rFonts w:ascii="Roboto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2573020</wp:posOffset>
            </wp:positionH>
            <wp:positionV relativeFrom="paragraph">
              <wp:posOffset>374650</wp:posOffset>
            </wp:positionV>
            <wp:extent cx="114300" cy="85725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6806565</wp:posOffset>
            </wp:positionH>
            <wp:positionV relativeFrom="paragraph">
              <wp:posOffset>374650</wp:posOffset>
            </wp:positionV>
            <wp:extent cx="101600" cy="101600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7041515</wp:posOffset>
            </wp:positionH>
            <wp:positionV relativeFrom="paragraph">
              <wp:posOffset>381000</wp:posOffset>
            </wp:positionV>
            <wp:extent cx="88900" cy="88900"/>
            <wp:effectExtent l="0" t="0" r="0" b="0"/>
            <wp:wrapNone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"https://colab.research.google.com/signup?utm_source=footer&amp;utm_medium=link&amp;utm_campaign=footer_links" \h </w:instrText>
      </w:r>
      <w:r>
        <w:fldChar w:fldCharType="separate"/>
      </w:r>
      <w:r>
        <w:rPr>
          <w:rFonts w:ascii="Roboto"/>
          <w:color w:val="1A73E7"/>
        </w:rPr>
        <w:t>Colab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paid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products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39"/>
        </w:rPr>
        <w:t xml:space="preserve"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 xml:space="preserve"> </w:t>
      </w:r>
      <w:r>
        <w:fldChar w:fldCharType="begin"/>
      </w:r>
      <w:r>
        <w:instrText xml:space="preserve"> HYPERLINK "https://colab.research.google.com/cancel-subscription" \h </w:instrText>
      </w:r>
      <w:r>
        <w:fldChar w:fldCharType="separate"/>
      </w:r>
      <w:r>
        <w:rPr>
          <w:rFonts w:ascii="Roboto"/>
          <w:color w:val="1A73E7"/>
        </w:rPr>
        <w:t>Cancel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contracts</w:t>
      </w:r>
      <w:r>
        <w:rPr>
          <w:rFonts w:ascii="Roboto"/>
          <w:color w:val="1A73E7"/>
          <w:spacing w:val="-10"/>
        </w:rPr>
        <w:t xml:space="preserve"> </w:t>
      </w:r>
      <w:r>
        <w:rPr>
          <w:rFonts w:ascii="Roboto"/>
          <w:color w:val="1A73E7"/>
        </w:rPr>
        <w:t>here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-49"/>
        </w:rPr>
        <w:t xml:space="preserve"> </w:t>
      </w:r>
      <w:r>
        <w:rPr>
          <w:rFonts w:ascii="Roboto"/>
          <w:color w:val="202020"/>
        </w:rPr>
        <w:t>0s</w:t>
      </w:r>
      <w:r>
        <w:rPr>
          <w:rFonts w:ascii="Roboto"/>
          <w:color w:val="202020"/>
        </w:rPr>
        <w:tab/>
      </w:r>
      <w:r>
        <w:rPr>
          <w:rFonts w:ascii="Roboto"/>
          <w:color w:val="202020"/>
        </w:rPr>
        <w:t>completed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8:07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AM</w:t>
      </w:r>
    </w:p>
    <w:sectPr>
      <w:pgSz w:w="11900" w:h="16840"/>
      <w:pgMar w:top="520" w:right="400" w:bottom="480" w:left="800" w:header="274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pict>
        <v:shape id="_x0000_s2051" o:spid="_x0000_s2051" o:spt="202" type="#_x0000_t202" style="position:absolute;left:0pt;margin-left:25.45pt;margin-top:816.75pt;height:10.95pt;width:451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https://colab.research.google.com/drive/1U1u0Yj5jjADezeqXO9SDMyLKjS2uAHe7#scrollTo=9Z-wTOM4SZAA&amp;printMode=true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45.45pt;margin-top:816.75pt;height:10.95pt;width:27.05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 MT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Arial MT"/>
                    <w:sz w:val="16"/>
                  </w:rPr>
                  <w:t>/13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.45pt;margin-top:13.75pt;height:10.95pt;width:67.4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10/27/22, 8:10 AM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81.8pt;margin-top:13.75pt;height:10.95pt;width:127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Assignment_4.ipynb - Colaboratory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decimal"/>
      <w:lvlText w:val="%1"/>
      <w:lvlJc w:val="left"/>
      <w:pPr>
        <w:ind w:left="1742" w:hanging="851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35" w:hanging="8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31" w:hanging="8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27" w:hanging="8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23" w:hanging="8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8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15" w:hanging="8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11" w:hanging="8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7" w:hanging="851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30" w:hanging="256"/>
        <w:jc w:val="left"/>
      </w:pPr>
      <w:rPr>
        <w:rFonts w:hint="default" w:ascii="Roboto" w:hAnsi="Roboto" w:eastAsia="Roboto" w:cs="Roboto"/>
        <w:color w:val="202020"/>
        <w:w w:val="98"/>
        <w:sz w:val="24"/>
        <w:szCs w:val="24"/>
        <w:lang w:val="en-US" w:eastAsia="en-US" w:bidi="ar-SA"/>
      </w:rPr>
    </w:lvl>
    <w:lvl w:ilvl="1" w:tentative="0">
      <w:start w:val="0"/>
      <w:numFmt w:val="decimal"/>
      <w:lvlText w:val="%2"/>
      <w:lvlJc w:val="left"/>
      <w:pPr>
        <w:ind w:left="1337" w:hanging="446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9" w:hanging="4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9" w:hanging="4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4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9" w:hanging="4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9" w:hanging="4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9" w:hanging="4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9" w:hanging="446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decimal"/>
      <w:lvlText w:val="%1"/>
      <w:lvlJc w:val="left"/>
      <w:pPr>
        <w:ind w:left="1363" w:hanging="463"/>
        <w:jc w:val="left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93" w:hanging="4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27" w:hanging="4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1" w:hanging="4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95" w:hanging="4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9" w:hanging="4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3" w:hanging="4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7" w:hanging="4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1" w:hanging="463"/>
      </w:pPr>
      <w:rPr>
        <w:rFonts w:hint="default"/>
        <w:lang w:val="en-US" w:eastAsia="en-US" w:bidi="ar-SA"/>
      </w:rPr>
    </w:lvl>
  </w:abstractNum>
  <w:abstractNum w:abstractNumId="10">
    <w:nsid w:val="5A241D34"/>
    <w:multiLevelType w:val="multilevel"/>
    <w:tmpl w:val="5A241D34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B8505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92"/>
      <w:ind w:left="230"/>
    </w:pPr>
    <w:rPr>
      <w:rFonts w:ascii="Roboto" w:hAnsi="Roboto" w:eastAsia="Roboto" w:cs="Roboto"/>
      <w:sz w:val="39"/>
      <w:szCs w:val="39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30" w:hanging="446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8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0"/>
    <customShpInfo spid="_x0000_s1041"/>
    <customShpInfo spid="_x0000_s1042"/>
    <customShpInfo spid="_x0000_s1043"/>
    <customShpInfo spid="_x0000_s1045"/>
    <customShpInfo spid="_x0000_s1046"/>
    <customShpInfo spid="_x0000_s1047"/>
    <customShpInfo spid="_x0000_s1044"/>
    <customShpInfo spid="_x0000_s1049"/>
    <customShpInfo spid="_x0000_s1050"/>
    <customShpInfo spid="_x0000_s1051"/>
    <customShpInfo spid="_x0000_s1052"/>
    <customShpInfo spid="_x0000_s1048"/>
    <customShpInfo spid="_x0000_s1053"/>
    <customShpInfo spid="_x0000_s1054"/>
    <customShpInfo spid="_x0000_s1055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56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65"/>
    <customShpInfo spid="_x0000_s107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2022-11-02T08:45:00Z</dcterms:created>
  <dc:creator>Admin</dc:creator>
  <cp:lastModifiedBy>Admin</cp:lastModifiedBy>
  <dcterms:modified xsi:type="dcterms:W3CDTF">2022-11-02T09:09:04Z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Mozilla/5.0 (Windows NT 10.0; Win64; x64) AppleWebKit/537.36 (KHTML, like Gecko) Chrome/106.0.0.0 Safari/537.36</vt:lpwstr>
  </property>
  <property fmtid="{D5CDD505-2E9C-101B-9397-08002B2CF9AE}" pid="4" name="LastSaved">
    <vt:filetime>2022-11-02T00:00:00Z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375F03AF01C34974A773A2B70D2613A5</vt:lpwstr>
  </property>
</Properties>
</file>