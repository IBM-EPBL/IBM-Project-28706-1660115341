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rFonts w:ascii="Times New Roman"/>
          <w:sz w:val="20"/>
        </w:rPr>
      </w:pPr>
    </w:p>
    <w:p>
      <w:pPr>
        <w:pStyle w:val="4"/>
        <w:spacing w:before="2"/>
        <w:rPr>
          <w:rFonts w:ascii="Times New Roman"/>
        </w:rPr>
      </w:pPr>
    </w:p>
    <w:p>
      <w:pPr>
        <w:pStyle w:val="5"/>
      </w:pPr>
      <w:r>
        <w:pict>
          <v:shape id="_x0000_s1026" o:spid="_x0000_s1026" style="position:absolute;left:0pt;margin-left:34.65pt;margin-top:16.25pt;height:4.1pt;width:8.15pt;mso-position-horizontal-relative:page;z-index:251660288;mso-width-relative:page;mso-height-relative:page;" fillcolor="#202020" filled="t" stroked="f" coordorigin="694,325" coordsize="163,82" path="m775,406l694,325,856,325,775,406xe">
            <v:path arrowok="t"/>
            <v:fill on="t" focussize="0,0"/>
            <v:stroke on="f"/>
            <v:imagedata o:title=""/>
            <o:lock v:ext="edit"/>
          </v:shape>
        </w:pict>
      </w:r>
      <w:r>
        <w:rPr>
          <w:color w:val="202020"/>
          <w:w w:val="95"/>
        </w:rPr>
        <w:t>Assignment-4</w:t>
      </w:r>
      <w:r>
        <w:rPr>
          <w:color w:val="202020"/>
          <w:spacing w:val="49"/>
          <w:w w:val="95"/>
        </w:rPr>
        <w:t xml:space="preserve"> </w:t>
      </w:r>
      <w:r>
        <w:rPr>
          <w:color w:val="202020"/>
          <w:w w:val="95"/>
        </w:rPr>
        <w:t>(SMS</w:t>
      </w:r>
      <w:r>
        <w:rPr>
          <w:color w:val="202020"/>
          <w:spacing w:val="50"/>
          <w:w w:val="95"/>
        </w:rPr>
        <w:t xml:space="preserve"> </w:t>
      </w:r>
      <w:r>
        <w:rPr>
          <w:color w:val="202020"/>
          <w:w w:val="95"/>
        </w:rPr>
        <w:t>SPAM</w:t>
      </w:r>
      <w:r>
        <w:rPr>
          <w:color w:val="202020"/>
          <w:spacing w:val="50"/>
          <w:w w:val="95"/>
        </w:rPr>
        <w:t xml:space="preserve"> </w:t>
      </w:r>
      <w:r>
        <w:rPr>
          <w:color w:val="202020"/>
          <w:w w:val="95"/>
        </w:rPr>
        <w:t>Classification)</w:t>
      </w:r>
    </w:p>
    <w:p>
      <w:pPr>
        <w:pStyle w:val="4"/>
        <w:rPr>
          <w:rFonts w:ascii="Roboto"/>
          <w:sz w:val="20"/>
        </w:rPr>
      </w:pPr>
    </w:p>
    <w:p>
      <w:pPr>
        <w:pStyle w:val="4"/>
        <w:rPr>
          <w:rFonts w:ascii="Roboto"/>
          <w:sz w:val="20"/>
        </w:rPr>
      </w:pPr>
    </w:p>
    <w:p>
      <w:pPr>
        <w:pStyle w:val="7"/>
        <w:numPr>
          <w:ilvl w:val="0"/>
          <w:numId w:val="1"/>
        </w:numPr>
        <w:tabs>
          <w:tab w:val="left" w:pos="831"/>
        </w:tabs>
        <w:spacing w:before="215" w:after="0" w:line="240" w:lineRule="auto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Student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ascii="Roboto"/>
          <w:color w:val="202020"/>
          <w:sz w:val="24"/>
        </w:rPr>
        <w:t>Name: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ascii="Roboto"/>
          <w:color w:val="202020"/>
          <w:sz w:val="24"/>
        </w:rPr>
        <w:t>S</w:t>
      </w:r>
      <w:r>
        <w:rPr>
          <w:rFonts w:hint="default" w:ascii="Roboto"/>
          <w:color w:val="202020"/>
          <w:sz w:val="24"/>
          <w:lang w:val="en-IN"/>
        </w:rPr>
        <w:t>anthiya p</w:t>
      </w:r>
    </w:p>
    <w:p>
      <w:pPr>
        <w:pStyle w:val="7"/>
        <w:numPr>
          <w:ilvl w:val="0"/>
          <w:numId w:val="1"/>
        </w:numPr>
        <w:tabs>
          <w:tab w:val="left" w:pos="831"/>
        </w:tabs>
        <w:spacing w:before="87" w:after="0" w:line="240" w:lineRule="auto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Register</w:t>
      </w:r>
      <w:r>
        <w:rPr>
          <w:rFonts w:ascii="Roboto"/>
          <w:color w:val="202020"/>
          <w:spacing w:val="-9"/>
          <w:sz w:val="24"/>
        </w:rPr>
        <w:t xml:space="preserve"> </w:t>
      </w:r>
      <w:r>
        <w:rPr>
          <w:rFonts w:ascii="Roboto"/>
          <w:color w:val="202020"/>
          <w:sz w:val="24"/>
        </w:rPr>
        <w:t>Number:</w:t>
      </w:r>
      <w:r>
        <w:rPr>
          <w:rFonts w:ascii="Roboto"/>
          <w:color w:val="202020"/>
          <w:spacing w:val="-8"/>
          <w:sz w:val="24"/>
        </w:rPr>
        <w:t xml:space="preserve"> </w:t>
      </w:r>
      <w:r>
        <w:rPr>
          <w:rFonts w:hint="default" w:ascii="Roboto"/>
          <w:color w:val="202020"/>
          <w:spacing w:val="-8"/>
          <w:sz w:val="24"/>
          <w:lang w:val="en-IN"/>
        </w:rPr>
        <w:t>711519BEC095</w:t>
      </w:r>
    </w:p>
    <w:p>
      <w:pPr>
        <w:pStyle w:val="7"/>
        <w:numPr>
          <w:ilvl w:val="0"/>
          <w:numId w:val="1"/>
        </w:numPr>
        <w:tabs>
          <w:tab w:val="left" w:pos="831"/>
        </w:tabs>
        <w:spacing w:before="102" w:after="0" w:line="240" w:lineRule="auto"/>
        <w:ind w:left="830" w:right="0" w:hanging="256"/>
        <w:jc w:val="left"/>
        <w:rPr>
          <w:rFonts w:ascii="Roboto"/>
          <w:sz w:val="24"/>
        </w:rPr>
      </w:pPr>
      <w:r>
        <w:rPr>
          <w:rFonts w:ascii="Roboto"/>
          <w:color w:val="202020"/>
          <w:sz w:val="24"/>
        </w:rPr>
        <w:t>Team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ascii="Roboto"/>
          <w:color w:val="202020"/>
          <w:sz w:val="24"/>
        </w:rPr>
        <w:t>ID:</w:t>
      </w:r>
      <w:r>
        <w:rPr>
          <w:rFonts w:ascii="Roboto"/>
          <w:color w:val="202020"/>
          <w:spacing w:val="-12"/>
          <w:sz w:val="24"/>
        </w:rPr>
        <w:t xml:space="preserve"> </w:t>
      </w:r>
      <w:r>
        <w:rPr>
          <w:rFonts w:ascii="Roboto"/>
          <w:color w:val="202020"/>
          <w:sz w:val="24"/>
        </w:rPr>
        <w:t>PNT2022TMI</w:t>
      </w:r>
      <w:r>
        <w:rPr>
          <w:rFonts w:hint="default" w:ascii="Roboto"/>
          <w:color w:val="202020"/>
          <w:sz w:val="24"/>
          <w:lang w:val="en-IN"/>
        </w:rPr>
        <w:t>D07406</w:t>
      </w:r>
      <w:bookmarkStart w:id="0" w:name="_GoBack"/>
      <w:bookmarkEnd w:id="0"/>
    </w:p>
    <w:p>
      <w:pPr>
        <w:pStyle w:val="4"/>
        <w:rPr>
          <w:rFonts w:ascii="Roboto"/>
          <w:sz w:val="28"/>
        </w:rPr>
      </w:pPr>
    </w:p>
    <w:p>
      <w:pPr>
        <w:pStyle w:val="4"/>
        <w:spacing w:before="8"/>
        <w:rPr>
          <w:rFonts w:ascii="Roboto"/>
          <w:sz w:val="29"/>
        </w:rPr>
      </w:pPr>
    </w:p>
    <w:p>
      <w:pPr>
        <w:pStyle w:val="4"/>
        <w:spacing w:line="278" w:lineRule="auto"/>
        <w:ind w:left="200" w:right="7939"/>
      </w:pPr>
      <w:r>
        <w:rPr>
          <w:color w:val="202020"/>
        </w:rPr>
        <w:t>import numpy as np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pandas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as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pd</w:t>
      </w:r>
    </w:p>
    <w:p>
      <w:pPr>
        <w:pStyle w:val="4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seaborn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as sns</w:t>
      </w:r>
    </w:p>
    <w:p>
      <w:pPr>
        <w:pStyle w:val="4"/>
        <w:spacing w:before="3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matplotlib.pyplot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as plt</w:t>
      </w:r>
    </w:p>
    <w:p>
      <w:pPr>
        <w:pStyle w:val="4"/>
        <w:rPr>
          <w:sz w:val="20"/>
        </w:rPr>
      </w:pPr>
    </w:p>
    <w:p>
      <w:pPr>
        <w:pStyle w:val="4"/>
        <w:rPr>
          <w:sz w:val="19"/>
        </w:rPr>
      </w:pPr>
    </w:p>
    <w:p>
      <w:pPr>
        <w:pStyle w:val="4"/>
        <w:spacing w:before="63" w:line="278" w:lineRule="auto"/>
        <w:ind w:left="200" w:right="781"/>
      </w:pPr>
      <w:r>
        <w:rPr>
          <w:color w:val="202020"/>
        </w:rPr>
        <w:t>data = pd.read_csv('</w:t>
      </w:r>
      <w:r>
        <w:rPr>
          <w:color w:val="202020"/>
          <w:u w:val="single" w:color="202020"/>
        </w:rPr>
        <w:t>/content/sample_data/spam.csv</w:t>
      </w:r>
      <w:r>
        <w:rPr>
          <w:color w:val="202020"/>
        </w:rPr>
        <w:t>',delimiter=',',encoding='latin-1')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data.head()</w:t>
      </w:r>
    </w:p>
    <w:p>
      <w:pPr>
        <w:pStyle w:val="4"/>
        <w:spacing w:before="4"/>
        <w:rPr>
          <w:sz w:val="25"/>
        </w:rPr>
      </w:pPr>
    </w:p>
    <w:p>
      <w:pPr>
        <w:spacing w:after="0"/>
        <w:rPr>
          <w:sz w:val="25"/>
        </w:rPr>
        <w:sectPr>
          <w:headerReference r:id="rId5" w:type="default"/>
          <w:footerReference r:id="rId6" w:type="default"/>
          <w:type w:val="continuous"/>
          <w:pgSz w:w="11900" w:h="16840"/>
          <w:pgMar w:top="520" w:right="400" w:bottom="480" w:left="800" w:header="274" w:footer="283" w:gutter="0"/>
          <w:pgNumType w:start="1"/>
          <w:cols w:space="720" w:num="1"/>
        </w:sectPr>
      </w:pPr>
    </w:p>
    <w:p>
      <w:pPr>
        <w:tabs>
          <w:tab w:val="left" w:pos="6121"/>
          <w:tab w:val="left" w:pos="6764"/>
        </w:tabs>
        <w:spacing w:before="81" w:line="158" w:lineRule="auto"/>
        <w:ind w:left="1514" w:right="0" w:firstLine="0"/>
        <w:jc w:val="left"/>
        <w:rPr>
          <w:b/>
          <w:sz w:val="21"/>
        </w:rPr>
      </w:pPr>
      <w:r>
        <w:rPr>
          <w:b/>
          <w:color w:val="202020"/>
          <w:position w:val="-13"/>
          <w:sz w:val="21"/>
        </w:rPr>
        <w:t>v1</w:t>
      </w:r>
      <w:r>
        <w:rPr>
          <w:b/>
          <w:color w:val="202020"/>
          <w:position w:val="-13"/>
          <w:sz w:val="21"/>
        </w:rPr>
        <w:tab/>
      </w:r>
      <w:r>
        <w:rPr>
          <w:b/>
          <w:color w:val="202020"/>
          <w:position w:val="-13"/>
          <w:sz w:val="21"/>
        </w:rPr>
        <w:t>v2</w:t>
      </w:r>
      <w:r>
        <w:rPr>
          <w:b/>
          <w:color w:val="202020"/>
          <w:position w:val="-13"/>
          <w:sz w:val="21"/>
        </w:rPr>
        <w:tab/>
      </w:r>
      <w:r>
        <w:rPr>
          <w:b/>
          <w:color w:val="202020"/>
          <w:spacing w:val="-1"/>
          <w:sz w:val="21"/>
        </w:rPr>
        <w:t>Unnamed:</w:t>
      </w:r>
    </w:p>
    <w:p>
      <w:pPr>
        <w:spacing w:before="0" w:line="181" w:lineRule="exact"/>
        <w:ind w:left="0" w:right="0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2</w:t>
      </w:r>
    </w:p>
    <w:p>
      <w:pPr>
        <w:spacing w:before="63"/>
        <w:ind w:left="0" w:right="0" w:firstLine="0"/>
        <w:jc w:val="right"/>
        <w:rPr>
          <w:b/>
          <w:sz w:val="21"/>
        </w:rPr>
      </w:pPr>
      <w:r>
        <w:br w:type="column"/>
      </w:r>
      <w:r>
        <w:rPr>
          <w:b/>
          <w:color w:val="202020"/>
          <w:sz w:val="21"/>
        </w:rPr>
        <w:t>Unnamed:</w:t>
      </w:r>
    </w:p>
    <w:p>
      <w:pPr>
        <w:spacing w:before="10"/>
        <w:ind w:left="0" w:right="0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3</w:t>
      </w:r>
    </w:p>
    <w:p>
      <w:pPr>
        <w:spacing w:before="63"/>
        <w:ind w:left="0" w:right="337" w:firstLine="0"/>
        <w:jc w:val="right"/>
        <w:rPr>
          <w:b/>
          <w:sz w:val="21"/>
        </w:rPr>
      </w:pPr>
      <w:r>
        <w:br w:type="column"/>
      </w:r>
      <w:r>
        <w:rPr>
          <w:b/>
          <w:color w:val="202020"/>
          <w:sz w:val="21"/>
        </w:rPr>
        <w:t>Unnamed:</w:t>
      </w:r>
    </w:p>
    <w:p>
      <w:pPr>
        <w:spacing w:before="10"/>
        <w:ind w:left="0" w:right="337" w:firstLine="0"/>
        <w:jc w:val="right"/>
        <w:rPr>
          <w:b/>
          <w:sz w:val="21"/>
        </w:rPr>
      </w:pPr>
      <w:r>
        <w:rPr>
          <w:b/>
          <w:color w:val="202020"/>
          <w:sz w:val="21"/>
        </w:rPr>
        <w:t>4</w:t>
      </w:r>
    </w:p>
    <w:p>
      <w:pPr>
        <w:spacing w:after="0"/>
        <w:jc w:val="right"/>
        <w:rPr>
          <w:sz w:val="21"/>
        </w:rPr>
        <w:sectPr>
          <w:type w:val="continuous"/>
          <w:pgSz w:w="11900" w:h="16840"/>
          <w:pgMar w:top="520" w:right="400" w:bottom="480" w:left="800" w:header="720" w:footer="720" w:gutter="0"/>
          <w:cols w:equalWidth="0" w:num="3">
            <w:col w:w="7689" w:space="40"/>
            <w:col w:w="1296" w:space="39"/>
            <w:col w:w="1636"/>
          </w:cols>
        </w:sectPr>
      </w:pPr>
    </w:p>
    <w:p>
      <w:pPr>
        <w:pStyle w:val="4"/>
        <w:spacing w:before="10"/>
        <w:rPr>
          <w:b/>
          <w:sz w:val="10"/>
        </w:rPr>
      </w:pPr>
    </w:p>
    <w:p>
      <w:pPr>
        <w:pStyle w:val="4"/>
        <w:spacing w:line="20" w:lineRule="exact"/>
        <w:ind w:left="785"/>
        <w:rPr>
          <w:sz w:val="2"/>
        </w:rPr>
      </w:pPr>
      <w:r>
        <w:rPr>
          <w:sz w:val="2"/>
        </w:rPr>
        <w:pict>
          <v:group id="_x0000_s1027" o:spid="_x0000_s1027" o:spt="203" style="height:0.75pt;width:484pt;" coordsize="9680,15">
            <o:lock v:ext="edit"/>
            <v:rect id="_x0000_s1028" o:spid="_x0000_s1028" o:spt="1" style="position:absolute;left:0;top:0;height:15;width:9680;" fillcolor="#D9D9D9" filled="t" stroked="f" coordsize="21600,21600">
              <v:path/>
              <v:fill on="t" focussize="0,0"/>
              <v:stroke on="f"/>
              <v:imagedata o:title=""/>
              <o:lock v:ext="edit"/>
            </v:rect>
            <w10:wrap type="none"/>
            <w10:anchorlock/>
          </v:group>
        </w:pict>
      </w:r>
    </w:p>
    <w:p>
      <w:pPr>
        <w:pStyle w:val="7"/>
        <w:numPr>
          <w:ilvl w:val="1"/>
          <w:numId w:val="1"/>
        </w:numPr>
        <w:tabs>
          <w:tab w:val="left" w:pos="1337"/>
          <w:tab w:val="left" w:pos="1338"/>
          <w:tab w:val="left" w:pos="2168"/>
          <w:tab w:val="left" w:pos="7268"/>
          <w:tab w:val="left" w:pos="8604"/>
          <w:tab w:val="left" w:pos="9939"/>
        </w:tabs>
        <w:spacing w:before="98" w:after="0" w:line="240" w:lineRule="auto"/>
        <w:ind w:left="1337" w:right="0" w:hanging="446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Go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until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jurong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point,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crazy..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Available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only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...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</w:p>
    <w:p>
      <w:pPr>
        <w:pStyle w:val="4"/>
        <w:spacing w:before="5"/>
        <w:rPr>
          <w:rFonts w:ascii="Arial MT"/>
          <w:sz w:val="19"/>
        </w:rPr>
      </w:pPr>
    </w:p>
    <w:p>
      <w:pPr>
        <w:pStyle w:val="7"/>
        <w:numPr>
          <w:ilvl w:val="1"/>
          <w:numId w:val="1"/>
        </w:numPr>
        <w:tabs>
          <w:tab w:val="left" w:pos="1337"/>
          <w:tab w:val="left" w:pos="1338"/>
          <w:tab w:val="left" w:pos="3959"/>
          <w:tab w:val="left" w:pos="7268"/>
          <w:tab w:val="left" w:pos="8604"/>
          <w:tab w:val="left" w:pos="9939"/>
        </w:tabs>
        <w:spacing w:before="0" w:after="0" w:line="240" w:lineRule="auto"/>
        <w:ind w:left="1337" w:right="0" w:hanging="446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Ok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lar...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Joking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wif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u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oni...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NaN</w:t>
      </w:r>
    </w:p>
    <w:p>
      <w:pPr>
        <w:pStyle w:val="4"/>
        <w:spacing w:before="4"/>
        <w:rPr>
          <w:rFonts w:ascii="Arial MT"/>
          <w:sz w:val="11"/>
        </w:rPr>
      </w:pPr>
    </w:p>
    <w:p>
      <w:pPr>
        <w:spacing w:after="0"/>
        <w:rPr>
          <w:rFonts w:ascii="Arial MT"/>
          <w:sz w:val="11"/>
        </w:rPr>
        <w:sectPr>
          <w:type w:val="continuous"/>
          <w:pgSz w:w="11900" w:h="16840"/>
          <w:pgMar w:top="520" w:right="400" w:bottom="480" w:left="800" w:header="720" w:footer="720" w:gutter="0"/>
          <w:cols w:space="720" w:num="1"/>
        </w:sectPr>
      </w:pPr>
    </w:p>
    <w:p>
      <w:pPr>
        <w:pStyle w:val="7"/>
        <w:numPr>
          <w:ilvl w:val="1"/>
          <w:numId w:val="1"/>
        </w:numPr>
        <w:tabs>
          <w:tab w:val="left" w:pos="1232"/>
          <w:tab w:val="left" w:pos="1233"/>
          <w:tab w:val="left" w:pos="2418"/>
        </w:tabs>
        <w:spacing w:before="113" w:after="0" w:line="156" w:lineRule="auto"/>
        <w:ind w:left="1232" w:right="0" w:hanging="341"/>
        <w:jc w:val="left"/>
        <w:rPr>
          <w:sz w:val="21"/>
        </w:rPr>
      </w:pPr>
      <w:r>
        <w:rPr>
          <w:color w:val="202020"/>
          <w:position w:val="-13"/>
          <w:sz w:val="21"/>
        </w:rPr>
        <w:t>spam</w:t>
      </w:r>
      <w:r>
        <w:rPr>
          <w:color w:val="202020"/>
          <w:position w:val="-13"/>
          <w:sz w:val="21"/>
        </w:rPr>
        <w:tab/>
      </w:r>
      <w:r>
        <w:rPr>
          <w:color w:val="202020"/>
          <w:sz w:val="21"/>
        </w:rPr>
        <w:t>Free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entry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in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2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a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wkly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comp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to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win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FA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Cup</w:t>
      </w:r>
    </w:p>
    <w:p>
      <w:pPr>
        <w:pStyle w:val="4"/>
        <w:spacing w:line="178" w:lineRule="exact"/>
        <w:ind w:left="5839"/>
        <w:rPr>
          <w:rFonts w:ascii="Arial MT"/>
        </w:rPr>
      </w:pPr>
      <w:r>
        <w:rPr>
          <w:rFonts w:ascii="Arial MT"/>
          <w:color w:val="202020"/>
        </w:rPr>
        <w:t>fina...</w:t>
      </w:r>
    </w:p>
    <w:p>
      <w:pPr>
        <w:pStyle w:val="4"/>
        <w:spacing w:before="5"/>
        <w:rPr>
          <w:rFonts w:ascii="Arial MT"/>
          <w:sz w:val="22"/>
        </w:rPr>
      </w:pPr>
    </w:p>
    <w:p>
      <w:pPr>
        <w:pStyle w:val="7"/>
        <w:numPr>
          <w:ilvl w:val="1"/>
          <w:numId w:val="1"/>
        </w:numPr>
        <w:tabs>
          <w:tab w:val="left" w:pos="1337"/>
          <w:tab w:val="left" w:pos="1338"/>
          <w:tab w:val="left" w:pos="2499"/>
        </w:tabs>
        <w:spacing w:before="0" w:after="0" w:line="156" w:lineRule="auto"/>
        <w:ind w:left="1337" w:right="0" w:hanging="446"/>
        <w:jc w:val="left"/>
        <w:rPr>
          <w:sz w:val="21"/>
        </w:rPr>
      </w:pPr>
      <w:r>
        <w:rPr>
          <w:color w:val="202020"/>
          <w:position w:val="-13"/>
          <w:sz w:val="21"/>
        </w:rPr>
        <w:t>ham</w:t>
      </w:r>
      <w:r>
        <w:rPr>
          <w:color w:val="202020"/>
          <w:position w:val="-13"/>
          <w:sz w:val="21"/>
        </w:rPr>
        <w:tab/>
      </w:r>
      <w:r>
        <w:rPr>
          <w:color w:val="202020"/>
          <w:sz w:val="21"/>
        </w:rPr>
        <w:t>U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dun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say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so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early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hor...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U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c</w:t>
      </w:r>
      <w:r>
        <w:rPr>
          <w:color w:val="202020"/>
          <w:spacing w:val="-4"/>
          <w:sz w:val="21"/>
        </w:rPr>
        <w:t xml:space="preserve"> </w:t>
      </w:r>
      <w:r>
        <w:rPr>
          <w:color w:val="202020"/>
          <w:sz w:val="21"/>
        </w:rPr>
        <w:t>already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then</w:t>
      </w:r>
    </w:p>
    <w:p>
      <w:pPr>
        <w:pStyle w:val="4"/>
        <w:spacing w:line="178" w:lineRule="exact"/>
        <w:ind w:left="5866"/>
        <w:rPr>
          <w:rFonts w:ascii="Arial MT"/>
        </w:rPr>
      </w:pPr>
      <w:r>
        <w:rPr>
          <w:rFonts w:ascii="Arial MT"/>
          <w:color w:val="202020"/>
          <w:spacing w:val="-3"/>
        </w:rPr>
        <w:t>say...</w:t>
      </w:r>
    </w:p>
    <w:p>
      <w:pPr>
        <w:pStyle w:val="4"/>
        <w:spacing w:before="10"/>
        <w:rPr>
          <w:rFonts w:ascii="Arial MT"/>
          <w:sz w:val="19"/>
        </w:rPr>
      </w:pPr>
      <w:r>
        <w:br w:type="column"/>
      </w:r>
    </w:p>
    <w:p>
      <w:pPr>
        <w:pStyle w:val="4"/>
        <w:tabs>
          <w:tab w:val="left" w:pos="2210"/>
          <w:tab w:val="left" w:pos="3546"/>
        </w:tabs>
        <w:ind w:left="875"/>
        <w:rPr>
          <w:rFonts w:ascii="Arial MT"/>
        </w:rPr>
      </w:pP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</w:p>
    <w:p>
      <w:pPr>
        <w:pStyle w:val="4"/>
        <w:rPr>
          <w:rFonts w:ascii="Arial MT"/>
          <w:sz w:val="22"/>
        </w:rPr>
      </w:pPr>
    </w:p>
    <w:p>
      <w:pPr>
        <w:pStyle w:val="4"/>
        <w:spacing w:before="11"/>
        <w:rPr>
          <w:rFonts w:ascii="Arial MT"/>
          <w:sz w:val="20"/>
        </w:rPr>
      </w:pPr>
    </w:p>
    <w:p>
      <w:pPr>
        <w:pStyle w:val="4"/>
        <w:tabs>
          <w:tab w:val="left" w:pos="2210"/>
          <w:tab w:val="left" w:pos="3546"/>
        </w:tabs>
        <w:ind w:left="875"/>
        <w:rPr>
          <w:rFonts w:ascii="Arial MT"/>
        </w:rPr>
      </w:pP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NaN</w:t>
      </w:r>
    </w:p>
    <w:p>
      <w:pPr>
        <w:spacing w:after="0"/>
        <w:rPr>
          <w:rFonts w:ascii="Arial MT"/>
        </w:rPr>
        <w:sectPr>
          <w:type w:val="continuous"/>
          <w:pgSz w:w="11900" w:h="16840"/>
          <w:pgMar w:top="520" w:right="400" w:bottom="480" w:left="800" w:header="720" w:footer="720" w:gutter="0"/>
          <w:cols w:equalWidth="0" w:num="2">
            <w:col w:w="6354" w:space="40"/>
            <w:col w:w="4306"/>
          </w:cols>
        </w:sectPr>
      </w:pPr>
    </w:p>
    <w:p>
      <w:pPr>
        <w:pStyle w:val="4"/>
        <w:spacing w:before="1"/>
        <w:rPr>
          <w:rFonts w:ascii="Arial MT"/>
          <w:sz w:val="22"/>
        </w:rPr>
      </w:pPr>
    </w:p>
    <w:p>
      <w:pPr>
        <w:pStyle w:val="4"/>
        <w:spacing w:before="63"/>
        <w:ind w:left="200"/>
      </w:pPr>
      <w:r>
        <w:rPr>
          <w:color w:val="202020"/>
        </w:rPr>
        <w:t>data.columns</w:t>
      </w:r>
    </w:p>
    <w:p>
      <w:pPr>
        <w:pStyle w:val="4"/>
        <w:spacing w:before="2"/>
        <w:rPr>
          <w:sz w:val="25"/>
        </w:rPr>
      </w:pPr>
    </w:p>
    <w:p>
      <w:pPr>
        <w:pStyle w:val="4"/>
        <w:ind w:left="785"/>
      </w:pPr>
      <w:r>
        <w:rPr>
          <w:color w:val="202020"/>
        </w:rPr>
        <w:t>Index(['v1', 'v2', 'Unnamed: 2', 'Unnamed: 3', 'Unnamed: 4'], dtype='object')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#drop the unamed columns</w:t>
      </w:r>
    </w:p>
    <w:p>
      <w:pPr>
        <w:pStyle w:val="4"/>
        <w:spacing w:before="40"/>
        <w:ind w:left="200"/>
      </w:pPr>
      <w:r>
        <w:rPr>
          <w:color w:val="202020"/>
        </w:rPr>
        <w:t>data=data.drop(columns=["Unnamed: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2","Unnamed: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3","Unnamed: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4"])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6785"/>
      </w:pPr>
      <w:r>
        <w:rPr>
          <w:color w:val="202020"/>
        </w:rPr>
        <w:t>#rename the two relevant columns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data=data.rename(</w:t>
      </w:r>
    </w:p>
    <w:p>
      <w:pPr>
        <w:pStyle w:val="4"/>
        <w:ind w:left="200"/>
      </w:pPr>
      <w:r>
        <w:rPr>
          <w:color w:val="202020"/>
        </w:rPr>
        <w:t>{</w:t>
      </w:r>
    </w:p>
    <w:p>
      <w:pPr>
        <w:pStyle w:val="4"/>
        <w:spacing w:before="39"/>
        <w:ind w:left="662"/>
      </w:pPr>
      <w:r>
        <w:rPr>
          <w:color w:val="202020"/>
        </w:rPr>
        <w:t>"v1":"Category",</w:t>
      </w:r>
    </w:p>
    <w:p>
      <w:pPr>
        <w:pStyle w:val="4"/>
        <w:spacing w:before="39"/>
        <w:ind w:left="662"/>
      </w:pPr>
      <w:r>
        <w:rPr>
          <w:color w:val="202020"/>
        </w:rPr>
        <w:t>"v2":"Message"</w:t>
      </w:r>
    </w:p>
    <w:p>
      <w:pPr>
        <w:pStyle w:val="4"/>
        <w:spacing w:before="39"/>
        <w:ind w:left="200"/>
      </w:pPr>
      <w:r>
        <w:rPr>
          <w:color w:val="202020"/>
        </w:rPr>
        <w:t>},axis=1)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data.head()</w:t>
      </w:r>
    </w:p>
    <w:p>
      <w:pPr>
        <w:spacing w:after="0"/>
        <w:sectPr>
          <w:type w:val="continuous"/>
          <w:pgSz w:w="11900" w:h="16840"/>
          <w:pgMar w:top="520" w:right="400" w:bottom="480" w:left="800" w:header="720" w:footer="720" w:gutter="0"/>
          <w:cols w:space="720" w:num="1"/>
        </w:sectPr>
      </w:pPr>
    </w:p>
    <w:p>
      <w:pPr>
        <w:pStyle w:val="4"/>
        <w:spacing w:before="1"/>
        <w:rPr>
          <w:sz w:val="17"/>
        </w:rPr>
      </w:pPr>
    </w:p>
    <w:p>
      <w:pPr>
        <w:tabs>
          <w:tab w:val="left" w:pos="6069"/>
          <w:tab w:val="left" w:pos="7253"/>
        </w:tabs>
        <w:spacing w:before="23"/>
        <w:ind w:left="1227" w:right="0" w:firstLine="0"/>
        <w:jc w:val="left"/>
        <w:rPr>
          <w:b/>
          <w:sz w:val="21"/>
        </w:rPr>
      </w:pPr>
      <w:r>
        <w:pict>
          <v:shape id="_x0000_s1029" o:spid="_x0000_s1029" style="position:absolute;left:0pt;margin-left:79.25pt;margin-top:21pt;height:0.75pt;width:309.9pt;mso-position-horizontal-relative:page;mso-wrap-distance-bottom:0pt;mso-wrap-distance-top:0pt;z-index:-251640832;mso-width-relative:page;mso-height-relative:page;" fillcolor="#D9D9D9" filled="t" stroked="f" coordorigin="1585,421" coordsize="6198,15" path="m7783,421l3056,421,1916,421,1585,421,1585,436,1916,436,3056,436,7783,436,7783,421xe">
            <v:path arrowok="t"/>
            <v:fill on="t" focussize="0,0"/>
            <v:stroke on="f"/>
            <v:imagedata o:title=""/>
            <o:lock v:ext="edit"/>
            <w10:wrap type="topAndBottom"/>
          </v:shape>
        </w:pict>
      </w:r>
      <w:r>
        <w:rPr>
          <w:b/>
          <w:color w:val="202020"/>
          <w:sz w:val="21"/>
        </w:rPr>
        <w:t>Category</w:t>
      </w:r>
      <w:r>
        <w:rPr>
          <w:b/>
          <w:color w:val="202020"/>
          <w:sz w:val="21"/>
        </w:rPr>
        <w:tab/>
      </w:r>
      <w:r>
        <w:rPr>
          <w:b/>
          <w:color w:val="202020"/>
          <w:w w:val="95"/>
          <w:sz w:val="21"/>
        </w:rPr>
        <w:t>Message</w:t>
      </w:r>
      <w:r>
        <w:rPr>
          <w:b/>
          <w:color w:val="202020"/>
          <w:w w:val="95"/>
          <w:sz w:val="21"/>
        </w:rPr>
        <w:tab/>
      </w:r>
      <w:r>
        <w:rPr>
          <w:b/>
          <w:color w:val="202020"/>
          <w:position w:val="-7"/>
          <w:sz w:val="21"/>
        </w:rPr>
        <w:drawing>
          <wp:inline distT="0" distB="0" distL="0" distR="0">
            <wp:extent cx="194945" cy="19494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400" cy="1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2"/>
        </w:numPr>
        <w:tabs>
          <w:tab w:val="left" w:pos="1742"/>
          <w:tab w:val="left" w:pos="1743"/>
          <w:tab w:val="left" w:pos="2693"/>
        </w:tabs>
        <w:spacing w:before="74" w:after="0" w:line="240" w:lineRule="auto"/>
        <w:ind w:left="1742" w:right="0" w:hanging="851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Go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until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jurong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point,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crazy..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Available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only</w:t>
      </w:r>
      <w:r>
        <w:rPr>
          <w:color w:val="202020"/>
          <w:spacing w:val="-3"/>
          <w:sz w:val="21"/>
        </w:rPr>
        <w:t xml:space="preserve"> </w:t>
      </w:r>
      <w:r>
        <w:rPr>
          <w:color w:val="202020"/>
          <w:sz w:val="21"/>
        </w:rPr>
        <w:t>...</w:t>
      </w:r>
    </w:p>
    <w:p>
      <w:pPr>
        <w:pStyle w:val="4"/>
        <w:spacing w:before="5"/>
        <w:rPr>
          <w:rFonts w:ascii="Arial MT"/>
          <w:sz w:val="19"/>
        </w:rPr>
      </w:pPr>
    </w:p>
    <w:p>
      <w:pPr>
        <w:pStyle w:val="7"/>
        <w:numPr>
          <w:ilvl w:val="0"/>
          <w:numId w:val="2"/>
        </w:numPr>
        <w:tabs>
          <w:tab w:val="left" w:pos="1742"/>
          <w:tab w:val="left" w:pos="1743"/>
          <w:tab w:val="left" w:pos="4484"/>
        </w:tabs>
        <w:spacing w:before="0" w:after="0" w:line="240" w:lineRule="auto"/>
        <w:ind w:left="1742" w:right="0" w:hanging="851"/>
        <w:jc w:val="left"/>
        <w:rPr>
          <w:sz w:val="21"/>
        </w:rPr>
      </w:pPr>
      <w:r>
        <w:rPr>
          <w:color w:val="202020"/>
          <w:sz w:val="21"/>
        </w:rPr>
        <w:t>ham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Ok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lar...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Joking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wif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u</w:t>
      </w:r>
      <w:r>
        <w:rPr>
          <w:color w:val="202020"/>
          <w:spacing w:val="-2"/>
          <w:sz w:val="21"/>
        </w:rPr>
        <w:t xml:space="preserve"> </w:t>
      </w:r>
      <w:r>
        <w:rPr>
          <w:color w:val="202020"/>
          <w:sz w:val="21"/>
        </w:rPr>
        <w:t>oni...</w:t>
      </w:r>
    </w:p>
    <w:p>
      <w:pPr>
        <w:pStyle w:val="4"/>
        <w:spacing w:before="5"/>
        <w:rPr>
          <w:rFonts w:ascii="Arial MT"/>
          <w:sz w:val="19"/>
        </w:rPr>
      </w:pPr>
    </w:p>
    <w:p>
      <w:pPr>
        <w:pStyle w:val="7"/>
        <w:numPr>
          <w:ilvl w:val="0"/>
          <w:numId w:val="2"/>
        </w:numPr>
        <w:tabs>
          <w:tab w:val="left" w:pos="1637"/>
          <w:tab w:val="left" w:pos="1638"/>
          <w:tab w:val="left" w:pos="2370"/>
        </w:tabs>
        <w:spacing w:before="0" w:after="0" w:line="240" w:lineRule="auto"/>
        <w:ind w:left="1637" w:right="0" w:hanging="746"/>
        <w:jc w:val="left"/>
        <w:rPr>
          <w:sz w:val="21"/>
        </w:rPr>
      </w:pPr>
      <w:r>
        <w:pict>
          <v:rect id="_x0000_s1030" o:spid="_x0000_s1030" o:spt="1" style="position:absolute;left:0pt;margin-left:45.5pt;margin-top:6.8pt;height:96pt;width:518.45pt;mso-position-horizontal-relative:page;z-index:-251648000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202020"/>
          <w:sz w:val="21"/>
        </w:rPr>
        <w:t>spam</w:t>
      </w:r>
      <w:r>
        <w:rPr>
          <w:color w:val="202020"/>
          <w:sz w:val="21"/>
        </w:rPr>
        <w:tab/>
      </w:r>
      <w:r>
        <w:rPr>
          <w:color w:val="202020"/>
          <w:sz w:val="21"/>
        </w:rPr>
        <w:t>Free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entry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in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2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a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wkly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comp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to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win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FA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Cup</w:t>
      </w:r>
      <w:r>
        <w:rPr>
          <w:color w:val="202020"/>
          <w:spacing w:val="-1"/>
          <w:sz w:val="21"/>
        </w:rPr>
        <w:t xml:space="preserve"> </w:t>
      </w:r>
      <w:r>
        <w:rPr>
          <w:color w:val="202020"/>
          <w:sz w:val="21"/>
        </w:rPr>
        <w:t>fina...</w:t>
      </w:r>
    </w:p>
    <w:p>
      <w:pPr>
        <w:pStyle w:val="4"/>
        <w:spacing w:before="63" w:line="278" w:lineRule="auto"/>
        <w:ind w:left="200" w:right="7939"/>
      </w:pPr>
      <w:r>
        <w:pict>
          <v:shape id="_x0000_s1031" o:spid="_x0000_s1031" o:spt="202" type="#_x0000_t202" style="position:absolute;left:0pt;margin-left:84.6pt;margin-top:11.55pt;height:35pt;width:299.35pt;mso-position-horizontal-relative:page;z-index:-25164902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850"/>
                      <w:tab w:val="left" w:pos="1587"/>
                    </w:tabs>
                    <w:spacing w:line="235" w:lineRule="exact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3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U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dun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say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so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early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hor...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U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c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already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then</w:t>
                  </w:r>
                  <w:r>
                    <w:rPr>
                      <w:rFonts w:asci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say...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850"/>
                      <w:tab w:val="left" w:pos="1729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4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Nah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I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don't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think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he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goes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to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usf,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he</w:t>
                  </w:r>
                  <w:r>
                    <w:rPr>
                      <w:rFonts w:ascii="Arial MT"/>
                      <w:color w:val="202020"/>
                      <w:spacing w:val="-2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lives</w:t>
                  </w:r>
                  <w:r>
                    <w:rPr>
                      <w:rFonts w:ascii="Arial MT"/>
                      <w:color w:val="202020"/>
                      <w:spacing w:val="-1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aro...</w:t>
                  </w:r>
                </w:p>
              </w:txbxContent>
            </v:textbox>
          </v:shape>
        </w:pict>
      </w:r>
      <w:r>
        <w:rPr>
          <w:color w:val="202020"/>
        </w:rPr>
        <w:t>#check for null values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data.isnull().sum()</w:t>
      </w:r>
    </w:p>
    <w:p>
      <w:pPr>
        <w:pStyle w:val="4"/>
        <w:spacing w:before="9"/>
      </w:pPr>
    </w:p>
    <w:p>
      <w:pPr>
        <w:pStyle w:val="4"/>
        <w:tabs>
          <w:tab w:val="left" w:pos="2171"/>
        </w:tabs>
        <w:ind w:left="785"/>
      </w:pPr>
      <w:r>
        <w:rPr>
          <w:color w:val="202020"/>
        </w:rPr>
        <w:t>Category</w:t>
      </w:r>
      <w:r>
        <w:rPr>
          <w:rFonts w:ascii="Times New Roman"/>
          <w:color w:val="202020"/>
        </w:rPr>
        <w:tab/>
      </w:r>
      <w:r>
        <w:rPr>
          <w:color w:val="202020"/>
        </w:rPr>
        <w:t>0</w:t>
      </w:r>
    </w:p>
    <w:p>
      <w:pPr>
        <w:pStyle w:val="4"/>
        <w:tabs>
          <w:tab w:val="left" w:pos="2171"/>
        </w:tabs>
        <w:spacing w:before="9"/>
        <w:ind w:left="785"/>
      </w:pPr>
      <w:r>
        <w:rPr>
          <w:color w:val="202020"/>
        </w:rPr>
        <w:t>Message</w:t>
      </w:r>
      <w:r>
        <w:rPr>
          <w:rFonts w:ascii="Times New Roman"/>
          <w:color w:val="202020"/>
        </w:rPr>
        <w:tab/>
      </w:r>
      <w:r>
        <w:rPr>
          <w:color w:val="202020"/>
        </w:rPr>
        <w:t>0</w:t>
      </w:r>
    </w:p>
    <w:p>
      <w:pPr>
        <w:pStyle w:val="4"/>
        <w:spacing w:before="9"/>
        <w:ind w:left="785"/>
      </w:pPr>
      <w:r>
        <w:rPr>
          <w:color w:val="202020"/>
        </w:rPr>
        <w:t>dtype: int64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before="1"/>
        <w:ind w:left="200"/>
      </w:pPr>
      <w:r>
        <w:rPr>
          <w:color w:val="202020"/>
        </w:rPr>
        <w:t>data.info()</w:t>
      </w:r>
    </w:p>
    <w:p>
      <w:pPr>
        <w:pStyle w:val="4"/>
        <w:spacing w:before="1"/>
        <w:rPr>
          <w:sz w:val="25"/>
        </w:rPr>
      </w:pPr>
    </w:p>
    <w:p>
      <w:pPr>
        <w:pStyle w:val="4"/>
        <w:spacing w:line="249" w:lineRule="auto"/>
        <w:ind w:left="785" w:right="5623"/>
      </w:pPr>
      <w:r>
        <w:rPr>
          <w:color w:val="202020"/>
        </w:rPr>
        <w:t>&lt;class 'pandas.core.frame.DataFrame'&gt;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RangeIndex: 5572 entries, 0 to 5571</w:t>
      </w:r>
    </w:p>
    <w:p>
      <w:pPr>
        <w:pStyle w:val="4"/>
        <w:spacing w:before="14"/>
        <w:ind w:left="785"/>
      </w:pPr>
      <w:r>
        <w:rPr>
          <w:color w:val="202020"/>
        </w:rPr>
        <w:t>Data columns (total 2 columns):</w:t>
      </w:r>
    </w:p>
    <w:p>
      <w:pPr>
        <w:pStyle w:val="4"/>
        <w:tabs>
          <w:tab w:val="left" w:pos="1362"/>
          <w:tab w:val="left" w:pos="2518"/>
        </w:tabs>
        <w:spacing w:before="9"/>
        <w:ind w:left="900"/>
      </w:pPr>
      <w:r>
        <w:pict>
          <v:shape id="_x0000_s1032" o:spid="_x0000_s1032" style="position:absolute;left:0pt;margin-left:79.25pt;margin-top:20.05pt;height:0.1pt;width:17.35pt;mso-position-horizontal-relative:page;mso-wrap-distance-bottom:0pt;mso-wrap-distance-top:0pt;z-index:-251640832;mso-width-relative:page;mso-height-relative:page;" filled="f" stroked="t" coordorigin="1585,401" coordsize="347,0" path="m1585,401l1932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pict>
          <v:shape id="_x0000_s1033" o:spid="_x0000_s1033" style="position:absolute;left:0pt;margin-left:108.15pt;margin-top:20.05pt;height:0.1pt;width:34.7pt;mso-position-horizontal-relative:page;mso-wrap-distance-bottom:0pt;mso-wrap-distance-top:0pt;z-index:-251639808;mso-width-relative:page;mso-height-relative:page;" filled="f" stroked="t" coordorigin="2163,401" coordsize="694,0" path="m2163,401l2856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pict>
          <v:shape id="_x0000_s1034" o:spid="_x0000_s1034" style="position:absolute;left:0pt;margin-left:165.9pt;margin-top:20.05pt;height:0.1pt;width:80.9pt;mso-position-horizontal-relative:page;mso-wrap-distance-bottom:0pt;mso-wrap-distance-top:0pt;z-index:-251639808;mso-width-relative:page;mso-height-relative:page;" filled="f" stroked="t" coordorigin="3318,401" coordsize="1618,0" path="m3318,401l4935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pict>
          <v:shape id="_x0000_s1035" o:spid="_x0000_s1035" style="position:absolute;left:0pt;margin-left:258.3pt;margin-top:20.05pt;height:0.1pt;width:28.9pt;mso-position-horizontal-relative:page;mso-wrap-distance-bottom:0pt;mso-wrap-distance-top:0pt;z-index:-251638784;mso-width-relative:page;mso-height-relative:page;" filled="f" stroked="t" coordorigin="5166,401" coordsize="578,0" path="m5166,401l5744,401e">
            <v:path arrowok="t"/>
            <v:fill on="f" focussize="0,0"/>
            <v:stroke weight="0.840393700787402pt" color="#1F1F1F" dashstyle="dash"/>
            <v:imagedata o:title=""/>
            <o:lock v:ext="edit"/>
            <w10:wrap type="topAndBottom"/>
          </v:shape>
        </w:pict>
      </w:r>
      <w:r>
        <w:rPr>
          <w:color w:val="202020"/>
        </w:rPr>
        <w:t>#</w:t>
      </w:r>
      <w:r>
        <w:rPr>
          <w:color w:val="202020"/>
        </w:rPr>
        <w:tab/>
      </w:r>
      <w:r>
        <w:rPr>
          <w:color w:val="202020"/>
        </w:rPr>
        <w:t>Column</w:t>
      </w:r>
      <w:r>
        <w:rPr>
          <w:color w:val="202020"/>
        </w:rPr>
        <w:tab/>
      </w:r>
      <w:r>
        <w:rPr>
          <w:color w:val="202020"/>
        </w:rPr>
        <w:t>Non-Null Count</w:t>
      </w:r>
      <w:r>
        <w:rPr>
          <w:color w:val="202020"/>
          <w:spacing w:val="115"/>
        </w:rPr>
        <w:t xml:space="preserve"> </w:t>
      </w:r>
      <w:r>
        <w:rPr>
          <w:color w:val="202020"/>
        </w:rPr>
        <w:t>Dtype</w:t>
      </w:r>
    </w:p>
    <w:p>
      <w:pPr>
        <w:pStyle w:val="7"/>
        <w:numPr>
          <w:ilvl w:val="0"/>
          <w:numId w:val="3"/>
        </w:numPr>
        <w:tabs>
          <w:tab w:val="left" w:pos="1362"/>
          <w:tab w:val="left" w:pos="1364"/>
          <w:tab w:val="left" w:pos="4366"/>
        </w:tabs>
        <w:spacing w:before="95" w:after="0" w:line="240" w:lineRule="auto"/>
        <w:ind w:left="1363" w:right="0" w:hanging="464"/>
        <w:jc w:val="left"/>
        <w:rPr>
          <w:rFonts w:ascii="Consolas"/>
          <w:sz w:val="21"/>
        </w:rPr>
      </w:pPr>
      <w:r>
        <w:rPr>
          <w:rFonts w:ascii="Consolas"/>
          <w:color w:val="202020"/>
          <w:sz w:val="21"/>
        </w:rPr>
        <w:t>Category</w:t>
      </w:r>
      <w:r>
        <w:rPr>
          <w:rFonts w:ascii="Consolas"/>
          <w:color w:val="202020"/>
          <w:spacing w:val="115"/>
          <w:sz w:val="21"/>
        </w:rPr>
        <w:t xml:space="preserve"> </w:t>
      </w:r>
      <w:r>
        <w:rPr>
          <w:rFonts w:ascii="Consolas"/>
          <w:color w:val="202020"/>
          <w:sz w:val="21"/>
        </w:rPr>
        <w:t>5572 non-null</w:t>
      </w:r>
      <w:r>
        <w:rPr>
          <w:rFonts w:ascii="Consolas"/>
          <w:color w:val="202020"/>
          <w:sz w:val="21"/>
        </w:rPr>
        <w:tab/>
      </w:r>
      <w:r>
        <w:rPr>
          <w:rFonts w:ascii="Consolas"/>
          <w:color w:val="202020"/>
          <w:sz w:val="21"/>
        </w:rPr>
        <w:t>object</w:t>
      </w:r>
    </w:p>
    <w:p>
      <w:pPr>
        <w:pStyle w:val="7"/>
        <w:numPr>
          <w:ilvl w:val="0"/>
          <w:numId w:val="3"/>
        </w:numPr>
        <w:tabs>
          <w:tab w:val="left" w:pos="1362"/>
          <w:tab w:val="left" w:pos="1364"/>
          <w:tab w:val="left" w:pos="2518"/>
          <w:tab w:val="left" w:pos="4366"/>
        </w:tabs>
        <w:spacing w:before="9" w:after="0" w:line="249" w:lineRule="auto"/>
        <w:ind w:left="785" w:right="5637" w:firstLine="115"/>
        <w:jc w:val="left"/>
        <w:rPr>
          <w:rFonts w:ascii="Consolas"/>
          <w:sz w:val="21"/>
        </w:rPr>
      </w:pPr>
      <w:r>
        <w:rPr>
          <w:rFonts w:ascii="Consolas"/>
          <w:color w:val="202020"/>
          <w:sz w:val="21"/>
        </w:rPr>
        <w:t>Message</w:t>
      </w:r>
      <w:r>
        <w:rPr>
          <w:rFonts w:ascii="Consolas"/>
          <w:color w:val="202020"/>
          <w:sz w:val="21"/>
        </w:rPr>
        <w:tab/>
      </w:r>
      <w:r>
        <w:rPr>
          <w:rFonts w:ascii="Consolas"/>
          <w:color w:val="202020"/>
          <w:sz w:val="21"/>
        </w:rPr>
        <w:t>5572 non-null</w:t>
      </w:r>
      <w:r>
        <w:rPr>
          <w:rFonts w:ascii="Consolas"/>
          <w:color w:val="202020"/>
          <w:sz w:val="21"/>
        </w:rPr>
        <w:tab/>
      </w:r>
      <w:r>
        <w:rPr>
          <w:rFonts w:ascii="Consolas"/>
          <w:color w:val="202020"/>
          <w:spacing w:val="-1"/>
          <w:sz w:val="21"/>
        </w:rPr>
        <w:t>object</w:t>
      </w:r>
      <w:r>
        <w:rPr>
          <w:rFonts w:ascii="Consolas"/>
          <w:color w:val="202020"/>
          <w:spacing w:val="-113"/>
          <w:sz w:val="21"/>
        </w:rPr>
        <w:t xml:space="preserve"> </w:t>
      </w:r>
      <w:r>
        <w:rPr>
          <w:rFonts w:ascii="Consolas"/>
          <w:color w:val="202020"/>
          <w:sz w:val="21"/>
        </w:rPr>
        <w:t>dtypes: object(2)</w:t>
      </w:r>
    </w:p>
    <w:p>
      <w:pPr>
        <w:pStyle w:val="4"/>
        <w:spacing w:before="14"/>
        <w:ind w:left="785"/>
      </w:pPr>
      <w:r>
        <w:rPr>
          <w:color w:val="202020"/>
        </w:rPr>
        <w:t>memory usage: 87.2+ KB</w:t>
      </w:r>
    </w:p>
    <w:p>
      <w:pPr>
        <w:pStyle w:val="4"/>
        <w:rPr>
          <w:sz w:val="20"/>
        </w:rPr>
      </w:pPr>
    </w:p>
    <w:p>
      <w:pPr>
        <w:pStyle w:val="4"/>
        <w:rPr>
          <w:sz w:val="23"/>
        </w:rPr>
      </w:pPr>
    </w:p>
    <w:p>
      <w:pPr>
        <w:pStyle w:val="4"/>
        <w:spacing w:before="1"/>
        <w:ind w:left="200"/>
      </w:pPr>
      <w:r>
        <w:rPr>
          <w:color w:val="202020"/>
        </w:rPr>
        <w:t>data["Message</w:t>
      </w:r>
      <w:r>
        <w:rPr>
          <w:color w:val="202020"/>
          <w:spacing w:val="-7"/>
        </w:rPr>
        <w:t xml:space="preserve"> </w:t>
      </w:r>
      <w:r>
        <w:rPr>
          <w:color w:val="202020"/>
        </w:rPr>
        <w:t>Length"]=data["Message"].apply(len)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7016"/>
      </w:pPr>
      <w:r>
        <w:rPr>
          <w:color w:val="202020"/>
        </w:rPr>
        <w:t>fig=plt.figure(figsize=(12,8))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sns.histplot(</w:t>
      </w:r>
    </w:p>
    <w:p>
      <w:pPr>
        <w:pStyle w:val="4"/>
        <w:spacing w:line="278" w:lineRule="auto"/>
        <w:ind w:left="662" w:right="7131"/>
      </w:pPr>
      <w:r>
        <w:rPr>
          <w:color w:val="202020"/>
        </w:rPr>
        <w:t>x=data["Message Length"],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hue=data["Category"]</w:t>
      </w:r>
    </w:p>
    <w:p>
      <w:pPr>
        <w:pStyle w:val="4"/>
        <w:spacing w:line="246" w:lineRule="exact"/>
        <w:ind w:left="200"/>
      </w:pPr>
      <w:r>
        <w:rPr>
          <w:color w:val="202020"/>
        </w:rPr>
        <w:t>)</w:t>
      </w:r>
    </w:p>
    <w:p>
      <w:pPr>
        <w:pStyle w:val="4"/>
        <w:spacing w:before="39" w:line="278" w:lineRule="auto"/>
        <w:ind w:left="200" w:right="4707"/>
      </w:pPr>
      <w:r>
        <w:rPr>
          <w:color w:val="202020"/>
        </w:rPr>
        <w:t>plt.title("ham &amp; spam messege length comparision")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plt.show()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1"/>
        <w:rPr>
          <w:sz w:val="25"/>
        </w:rPr>
      </w:pPr>
    </w:p>
    <w:p>
      <w:pPr>
        <w:pStyle w:val="4"/>
        <w:spacing w:before="63"/>
        <w:ind w:left="200"/>
      </w:pPr>
      <w:r>
        <w:pict>
          <v:group id="_x0000_s1036" o:spid="_x0000_s1036" o:spt="203" style="position:absolute;left:0pt;margin-left:45.5pt;margin-top:-124.5pt;height:521.5pt;width:518.5pt;mso-position-horizontal-relative:page;z-index:-251648000;mso-width-relative:page;mso-height-relative:page;" coordorigin="910,-2490" coordsize="10370,10430">
            <o:lock v:ext="edit"/>
            <v:shape id="_x0000_s1037" o:spid="_x0000_s1037" o:spt="75" type="#_x0000_t75" style="position:absolute;left:1585;top:-2491;height:6634;width:9680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rect id="_x0000_s1038" o:spid="_x0000_s1038" o:spt="1" style="position:absolute;left:910;top:-104;height:8044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</v:group>
        </w:pict>
      </w:r>
      <w:r>
        <w:rPr>
          <w:color w:val="202020"/>
        </w:rPr>
        <w:t>#Display the description of length of ham and spam messages seperately on an individual se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200" w:right="2513"/>
      </w:pPr>
      <w:r>
        <w:rPr>
          <w:color w:val="202020"/>
        </w:rPr>
        <w:t>ham_desc=data[data["Category"]=="ham"]["Message Length"].describe()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spam_desc=data[data["Category"]=="spam"]["Message Length"].describe()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print("Ham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Messege Length Description:\n",ham_desc)</w:t>
      </w:r>
    </w:p>
    <w:p>
      <w:pPr>
        <w:pStyle w:val="4"/>
        <w:spacing w:line="246" w:lineRule="exact"/>
        <w:ind w:left="200"/>
      </w:pPr>
      <w:r>
        <w:rPr>
          <w:color w:val="202020"/>
        </w:rPr>
        <w:t>print("************************************")</w:t>
      </w:r>
    </w:p>
    <w:p>
      <w:pPr>
        <w:pStyle w:val="4"/>
        <w:spacing w:before="40" w:line="528" w:lineRule="auto"/>
        <w:ind w:left="785" w:right="4361" w:hanging="586"/>
      </w:pPr>
      <w:r>
        <w:pict>
          <v:shape id="_x0000_s1039" o:spid="_x0000_s1039" o:spt="202" type="#_x0000_t202" style="position:absolute;left:0pt;margin-left:76.75pt;margin-top:43.6pt;height:114.85pt;width:212.95pt;mso-position-horizontal-relative:page;z-index:25166131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3"/>
                    <w:tblW w:w="0" w:type="auto"/>
                    <w:tblInd w:w="7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43"/>
                    <w:gridCol w:w="3515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40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09" w:lineRule="exact"/>
                          <w:ind w:left="165" w:right="-15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count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09" w:lineRule="exact"/>
                          <w:ind w:left="462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4825.000000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mean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71.023627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55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std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58.016023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min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693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25%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33.000000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50%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52.000000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6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9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75%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9" w:lineRule="exact"/>
                          <w:ind w:left="577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92.000000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5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31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max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31" w:lineRule="exact"/>
                          <w:ind w:left="462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910.000000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2" w:hRule="atLeast"/>
                    </w:trPr>
                    <w:tc>
                      <w:tcPr>
                        <w:tcW w:w="743" w:type="dxa"/>
                      </w:tcPr>
                      <w:p>
                        <w:pPr>
                          <w:pStyle w:val="8"/>
                          <w:spacing w:line="213" w:lineRule="exact"/>
                          <w:ind w:left="50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Name:</w:t>
                        </w:r>
                      </w:p>
                    </w:tc>
                    <w:tc>
                      <w:tcPr>
                        <w:tcW w:w="3515" w:type="dxa"/>
                      </w:tcPr>
                      <w:p>
                        <w:pPr>
                          <w:pStyle w:val="8"/>
                          <w:spacing w:line="21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202020"/>
                            <w:sz w:val="21"/>
                          </w:rPr>
                          <w:t>Message Length, dtype: float64</w:t>
                        </w:r>
                      </w:p>
                    </w:tc>
                  </w:tr>
                </w:tbl>
                <w:p>
                  <w:pPr>
                    <w:pStyle w:val="4"/>
                  </w:pPr>
                </w:p>
              </w:txbxContent>
            </v:textbox>
          </v:shape>
        </w:pict>
      </w:r>
      <w:r>
        <w:rPr>
          <w:color w:val="202020"/>
        </w:rPr>
        <w:t>print("Spam Message Length Description:\n",spam_desc)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Ham Messege Length Description: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8"/>
        <w:rPr>
          <w:sz w:val="16"/>
        </w:rPr>
      </w:pPr>
    </w:p>
    <w:p>
      <w:pPr>
        <w:pStyle w:val="4"/>
        <w:spacing w:before="1" w:after="36" w:line="249" w:lineRule="auto"/>
        <w:ind w:left="785" w:right="5738"/>
      </w:pPr>
      <w:r>
        <w:rPr>
          <w:color w:val="202020"/>
        </w:rPr>
        <w:t>************************************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Spam Message Length Description:</w:t>
      </w:r>
    </w:p>
    <w:tbl>
      <w:tblPr>
        <w:tblStyle w:val="3"/>
        <w:tblW w:w="0" w:type="auto"/>
        <w:tblInd w:w="7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3"/>
        <w:gridCol w:w="351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743" w:type="dxa"/>
          </w:tcPr>
          <w:p>
            <w:pPr>
              <w:pStyle w:val="8"/>
              <w:spacing w:line="209" w:lineRule="exact"/>
              <w:ind w:left="165" w:right="-15"/>
              <w:rPr>
                <w:sz w:val="21"/>
              </w:rPr>
            </w:pPr>
            <w:r>
              <w:rPr>
                <w:color w:val="202020"/>
                <w:sz w:val="21"/>
              </w:rPr>
              <w:t>count</w:t>
            </w:r>
          </w:p>
        </w:tc>
        <w:tc>
          <w:tcPr>
            <w:tcW w:w="3515" w:type="dxa"/>
          </w:tcPr>
          <w:p>
            <w:pPr>
              <w:pStyle w:val="8"/>
              <w:spacing w:line="209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747.000000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mean</w:t>
            </w:r>
          </w:p>
        </w:tc>
        <w:tc>
          <w:tcPr>
            <w:tcW w:w="3515" w:type="dxa"/>
          </w:tcPr>
          <w:p>
            <w:pPr>
              <w:pStyle w:val="8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138.866131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std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29.183082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min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462"/>
              <w:rPr>
                <w:sz w:val="21"/>
              </w:rPr>
            </w:pPr>
            <w:r>
              <w:rPr>
                <w:color w:val="202020"/>
                <w:sz w:val="21"/>
              </w:rPr>
              <w:t>13.000000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25%</w:t>
            </w:r>
          </w:p>
        </w:tc>
        <w:tc>
          <w:tcPr>
            <w:tcW w:w="3515" w:type="dxa"/>
          </w:tcPr>
          <w:p>
            <w:pPr>
              <w:pStyle w:val="8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132.500000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50%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149.000000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743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75%</w:t>
            </w:r>
          </w:p>
        </w:tc>
        <w:tc>
          <w:tcPr>
            <w:tcW w:w="3515" w:type="dxa"/>
          </w:tcPr>
          <w:p>
            <w:pPr>
              <w:pStyle w:val="8"/>
              <w:spacing w:line="239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157.000000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743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max</w:t>
            </w:r>
          </w:p>
        </w:tc>
        <w:tc>
          <w:tcPr>
            <w:tcW w:w="3515" w:type="dxa"/>
          </w:tcPr>
          <w:p>
            <w:pPr>
              <w:pStyle w:val="8"/>
              <w:spacing w:line="231" w:lineRule="exact"/>
              <w:ind w:left="346"/>
              <w:rPr>
                <w:sz w:val="21"/>
              </w:rPr>
            </w:pPr>
            <w:r>
              <w:rPr>
                <w:color w:val="202020"/>
                <w:sz w:val="21"/>
              </w:rPr>
              <w:t>224.000000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743" w:type="dxa"/>
          </w:tcPr>
          <w:p>
            <w:pPr>
              <w:pStyle w:val="8"/>
              <w:spacing w:line="213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Name:</w:t>
            </w:r>
          </w:p>
        </w:tc>
        <w:tc>
          <w:tcPr>
            <w:tcW w:w="3515" w:type="dxa"/>
          </w:tcPr>
          <w:p>
            <w:pPr>
              <w:pStyle w:val="8"/>
              <w:spacing w:line="213" w:lineRule="exact"/>
              <w:rPr>
                <w:sz w:val="21"/>
              </w:rPr>
            </w:pPr>
            <w:r>
              <w:rPr>
                <w:color w:val="202020"/>
                <w:sz w:val="21"/>
              </w:rPr>
              <w:t>Message Length, dtype: float64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2"/>
        <w:rPr>
          <w:sz w:val="24"/>
        </w:rPr>
      </w:pPr>
    </w:p>
    <w:p>
      <w:pPr>
        <w:pStyle w:val="4"/>
        <w:spacing w:before="1"/>
        <w:ind w:left="200"/>
      </w:pPr>
      <w:r>
        <w:rPr>
          <w:color w:val="202020"/>
        </w:rPr>
        <w:t>data.describe(include="all")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1"/>
        <w:rPr>
          <w:sz w:val="19"/>
        </w:rPr>
      </w:pPr>
    </w:p>
    <w:p>
      <w:pPr>
        <w:tabs>
          <w:tab w:val="left" w:pos="6773"/>
        </w:tabs>
        <w:spacing w:line="240" w:lineRule="auto"/>
        <w:ind w:left="785" w:right="0" w:firstLine="0"/>
        <w:rPr>
          <w:sz w:val="20"/>
        </w:rPr>
      </w:pPr>
      <w:r>
        <w:rPr>
          <w:sz w:val="20"/>
        </w:rPr>
        <w:pict>
          <v:shape id="_x0000_s1040" o:spid="_x0000_s1040" o:spt="202" type="#_x0000_t202" style="height:57.3pt;width:285.9pt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tbl>
                  <w:tblPr>
                    <w:tblStyle w:val="3"/>
                    <w:tblW w:w="0" w:type="auto"/>
                    <w:tblInd w:w="7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03"/>
                    <w:gridCol w:w="1551"/>
                    <w:gridCol w:w="1434"/>
                    <w:gridCol w:w="1829"/>
                  </w:tblGrid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18" w:hRule="atLeast"/>
                    </w:trPr>
                    <w:tc>
                      <w:tcPr>
                        <w:tcW w:w="903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51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spacing w:line="209" w:lineRule="exact"/>
                          <w:ind w:right="516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Category</w:t>
                        </w:r>
                      </w:p>
                    </w:tc>
                    <w:tc>
                      <w:tcPr>
                        <w:tcW w:w="1434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spacing w:line="209" w:lineRule="exact"/>
                          <w:ind w:right="104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Message</w:t>
                        </w:r>
                      </w:p>
                    </w:tc>
                    <w:tc>
                      <w:tcPr>
                        <w:tcW w:w="1829" w:type="dxa"/>
                        <w:tcBorders>
                          <w:bottom w:val="single" w:color="D9D9D9" w:sz="8" w:space="0"/>
                        </w:tcBorders>
                      </w:tcPr>
                      <w:p>
                        <w:pPr>
                          <w:pStyle w:val="8"/>
                          <w:spacing w:line="209" w:lineRule="exact"/>
                          <w:ind w:right="102"/>
                          <w:jc w:val="righ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202020"/>
                            <w:sz w:val="21"/>
                          </w:rPr>
                          <w:t>Message Length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457" w:hRule="atLeast"/>
                    </w:trPr>
                    <w:tc>
                      <w:tcPr>
                        <w:tcW w:w="903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left="164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02020"/>
                            <w:sz w:val="21"/>
                          </w:rPr>
                          <w:t>count</w:t>
                        </w:r>
                      </w:p>
                    </w:tc>
                    <w:tc>
                      <w:tcPr>
                        <w:tcW w:w="1551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right="516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</w:t>
                        </w:r>
                      </w:p>
                    </w:tc>
                    <w:tc>
                      <w:tcPr>
                        <w:tcW w:w="1434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right="104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</w:t>
                        </w:r>
                      </w:p>
                    </w:tc>
                    <w:tc>
                      <w:tcPr>
                        <w:tcW w:w="1829" w:type="dxa"/>
                        <w:tcBorders>
                          <w:top w:val="single" w:color="D9D9D9" w:sz="8" w:space="0"/>
                        </w:tcBorders>
                      </w:tcPr>
                      <w:p>
                        <w:pPr>
                          <w:pStyle w:val="8"/>
                          <w:spacing w:before="100"/>
                          <w:ind w:right="102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5572.000000</w:t>
                        </w:r>
                      </w:p>
                    </w:tc>
                  </w:tr>
                  <w:tr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9" w:hRule="atLeast"/>
                    </w:trPr>
                    <w:tc>
                      <w:tcPr>
                        <w:tcW w:w="903" w:type="dxa"/>
                      </w:tcPr>
                      <w:p>
                        <w:pPr>
                          <w:pStyle w:val="8"/>
                          <w:spacing w:before="108" w:line="221" w:lineRule="exact"/>
                          <w:ind w:left="105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202020"/>
                            <w:sz w:val="21"/>
                          </w:rPr>
                          <w:t>unique</w:t>
                        </w:r>
                      </w:p>
                    </w:tc>
                    <w:tc>
                      <w:tcPr>
                        <w:tcW w:w="1551" w:type="dxa"/>
                      </w:tcPr>
                      <w:p>
                        <w:pPr>
                          <w:pStyle w:val="8"/>
                          <w:spacing w:before="108" w:line="221" w:lineRule="exact"/>
                          <w:ind w:right="516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2</w:t>
                        </w:r>
                      </w:p>
                    </w:tc>
                    <w:tc>
                      <w:tcPr>
                        <w:tcW w:w="1434" w:type="dxa"/>
                      </w:tcPr>
                      <w:p>
                        <w:pPr>
                          <w:pStyle w:val="8"/>
                          <w:spacing w:before="108" w:line="221" w:lineRule="exact"/>
                          <w:ind w:right="104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5169</w:t>
                        </w:r>
                      </w:p>
                    </w:tc>
                    <w:tc>
                      <w:tcPr>
                        <w:tcW w:w="1829" w:type="dxa"/>
                      </w:tcPr>
                      <w:p>
                        <w:pPr>
                          <w:pStyle w:val="8"/>
                          <w:spacing w:before="108" w:line="221" w:lineRule="exact"/>
                          <w:ind w:right="102"/>
                          <w:jc w:val="right"/>
                          <w:rPr>
                            <w:rFonts w:ascii="Arial MT"/>
                            <w:sz w:val="21"/>
                          </w:rPr>
                        </w:pPr>
                        <w:r>
                          <w:rPr>
                            <w:rFonts w:ascii="Arial MT"/>
                            <w:color w:val="202020"/>
                            <w:sz w:val="21"/>
                          </w:rPr>
                          <w:t>NaN</w:t>
                        </w:r>
                      </w:p>
                    </w:tc>
                  </w:tr>
                </w:tbl>
                <w:p>
                  <w:pPr>
                    <w:pStyle w:val="4"/>
                  </w:pPr>
                </w:p>
              </w:txbxContent>
            </v:textbox>
            <w10:wrap type="none"/>
            <w10:anchorlock/>
          </v:shape>
        </w:pict>
      </w:r>
      <w:r>
        <w:rPr>
          <w:sz w:val="20"/>
        </w:rPr>
        <w:tab/>
      </w:r>
      <w:r>
        <w:rPr>
          <w:position w:val="92"/>
          <w:sz w:val="20"/>
        </w:rPr>
        <w:drawing>
          <wp:inline distT="0" distB="0" distL="0" distR="0">
            <wp:extent cx="194945" cy="194945"/>
            <wp:effectExtent l="0" t="0" r="0" b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310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sz w:val="20"/>
        </w:rPr>
      </w:pPr>
    </w:p>
    <w:p>
      <w:pPr>
        <w:pStyle w:val="4"/>
        <w:spacing w:before="9"/>
        <w:rPr>
          <w:sz w:val="15"/>
        </w:rPr>
      </w:pPr>
    </w:p>
    <w:p>
      <w:pPr>
        <w:pStyle w:val="4"/>
        <w:spacing w:before="63"/>
        <w:ind w:left="200"/>
      </w:pPr>
      <w:r>
        <w:pict>
          <v:shape id="_x0000_s1041" o:spid="_x0000_s1041" o:spt="202" type="#_x0000_t202" style="position:absolute;left:0pt;margin-left:88.05pt;margin-top:-9.45pt;height:81.55pt;width:271.85pt;mso-position-horizontal-relative:page;z-index:-25164697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1351"/>
                      <w:tab w:val="left" w:pos="1970"/>
                      <w:tab w:val="left" w:pos="5016"/>
                    </w:tabs>
                    <w:spacing w:line="235" w:lineRule="exact"/>
                    <w:ind w:left="110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top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ham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Sorry,</w:t>
                  </w:r>
                  <w:r>
                    <w:rPr>
                      <w:rFonts w:asci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I'll</w:t>
                  </w:r>
                  <w:r>
                    <w:rPr>
                      <w:rFonts w:ascii="Arial MT"/>
                      <w:color w:val="202020"/>
                      <w:spacing w:val="-3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call</w:t>
                  </w:r>
                  <w:r>
                    <w:rPr>
                      <w:rFonts w:ascii="Arial MT"/>
                      <w:color w:val="202020"/>
                      <w:spacing w:val="-3"/>
                    </w:rPr>
                    <w:t xml:space="preserve"> </w:t>
                  </w:r>
                  <w:r>
                    <w:rPr>
                      <w:rFonts w:ascii="Arial MT"/>
                      <w:color w:val="202020"/>
                    </w:rPr>
                    <w:t>later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3"/>
                    </w:rPr>
                    <w:t>NaN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tabs>
                      <w:tab w:val="left" w:pos="1292"/>
                      <w:tab w:val="left" w:pos="3372"/>
                      <w:tab w:val="left" w:pos="5016"/>
                    </w:tabs>
                    <w:spacing w:before="0"/>
                    <w:ind w:left="75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"/>
                      <w:b/>
                      <w:color w:val="202020"/>
                      <w:sz w:val="21"/>
                    </w:rPr>
                    <w:t>freq</w:t>
                  </w:r>
                  <w:r>
                    <w:rPr>
                      <w:rFonts w:ascii="Arial"/>
                      <w:b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4825</w:t>
                  </w:r>
                  <w:r>
                    <w:rPr>
                      <w:rFonts w:ascii="Arial MT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30</w:t>
                  </w:r>
                  <w:r>
                    <w:rPr>
                      <w:rFonts w:ascii="Arial MT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3"/>
                      <w:sz w:val="21"/>
                    </w:rPr>
                    <w:t>NaN</w:t>
                  </w:r>
                </w:p>
                <w:p>
                  <w:pPr>
                    <w:tabs>
                      <w:tab w:val="left" w:pos="1339"/>
                      <w:tab w:val="left" w:pos="3185"/>
                      <w:tab w:val="right" w:pos="5436"/>
                    </w:tabs>
                    <w:spacing w:before="224"/>
                    <w:ind w:left="0" w:right="0" w:firstLine="0"/>
                    <w:jc w:val="left"/>
                    <w:rPr>
                      <w:rFonts w:ascii="Arial MT"/>
                      <w:sz w:val="21"/>
                    </w:rPr>
                  </w:pPr>
                  <w:r>
                    <w:rPr>
                      <w:rFonts w:ascii="Arial"/>
                      <w:b/>
                      <w:color w:val="202020"/>
                      <w:sz w:val="21"/>
                    </w:rPr>
                    <w:t>mean</w:t>
                  </w:r>
                  <w:r>
                    <w:rPr>
                      <w:rFonts w:ascii="Arial"/>
                      <w:b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NaN</w:t>
                  </w:r>
                  <w:r>
                    <w:rPr>
                      <w:rFonts w:ascii="Arial MT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NaN</w:t>
                  </w:r>
                  <w:r>
                    <w:rPr>
                      <w:rFonts w:ascii="Times New Roman"/>
                      <w:color w:val="202020"/>
                      <w:sz w:val="21"/>
                    </w:rPr>
                    <w:tab/>
                  </w:r>
                  <w:r>
                    <w:rPr>
                      <w:rFonts w:ascii="Arial MT"/>
                      <w:color w:val="202020"/>
                      <w:sz w:val="21"/>
                    </w:rPr>
                    <w:t>80.118808</w:t>
                  </w:r>
                </w:p>
                <w:p>
                  <w:pPr>
                    <w:pStyle w:val="4"/>
                    <w:tabs>
                      <w:tab w:val="left" w:pos="1339"/>
                      <w:tab w:val="left" w:pos="3185"/>
                      <w:tab w:val="right" w:pos="5436"/>
                    </w:tabs>
                    <w:spacing w:before="223"/>
                    <w:ind w:left="116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std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59.690841</w:t>
                  </w:r>
                </w:p>
              </w:txbxContent>
            </v:textbox>
          </v:shape>
        </w:pict>
      </w:r>
      <w:r>
        <w:pict>
          <v:rect id="_x0000_s1042" o:spid="_x0000_s1042" o:spt="1" style="position:absolute;left:0pt;margin-left:45.5pt;margin-top:-5.15pt;height:81.75pt;width:518.45pt;mso-position-horizontal-relative:page;z-index:-251645952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202020"/>
        </w:rPr>
        <w:t>data["Category"].value_counts()</w:t>
      </w:r>
    </w:p>
    <w:p>
      <w:pPr>
        <w:pStyle w:val="4"/>
        <w:tabs>
          <w:tab w:val="right" w:pos="2171"/>
        </w:tabs>
        <w:spacing w:before="294"/>
        <w:ind w:left="785"/>
      </w:pPr>
      <w:r>
        <w:rPr>
          <w:color w:val="202020"/>
        </w:rPr>
        <w:t>ham</w:t>
      </w:r>
      <w:r>
        <w:rPr>
          <w:rFonts w:ascii="Times New Roman"/>
          <w:color w:val="202020"/>
        </w:rPr>
        <w:tab/>
      </w:r>
      <w:r>
        <w:rPr>
          <w:color w:val="202020"/>
        </w:rPr>
        <w:t>4825</w:t>
      </w:r>
    </w:p>
    <w:p>
      <w:pPr>
        <w:pStyle w:val="4"/>
        <w:tabs>
          <w:tab w:val="right" w:pos="2171"/>
        </w:tabs>
        <w:spacing w:before="10"/>
        <w:ind w:left="785"/>
      </w:pPr>
      <w:r>
        <w:rPr>
          <w:color w:val="202020"/>
        </w:rPr>
        <w:t>spam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4"/>
        <w:spacing w:before="9"/>
        <w:ind w:left="785"/>
      </w:pPr>
      <w:r>
        <w:pict>
          <v:shape id="_x0000_s1043" o:spid="_x0000_s1043" o:spt="202" type="#_x0000_t202" style="position:absolute;left:0pt;margin-left:91.25pt;margin-top:28.35pt;height:104.8pt;width:268.65pt;mso-position-horizontal-relative:page;z-index:-25164697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496"/>
                    </w:tabs>
                    <w:spacing w:line="235" w:lineRule="exact"/>
                    <w:ind w:left="23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min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2.000000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379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25%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36.000000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379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50%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61.000000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262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75%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121.000000</w:t>
                  </w:r>
                </w:p>
                <w:p>
                  <w:pPr>
                    <w:pStyle w:val="4"/>
                    <w:spacing w:before="6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1275"/>
                      <w:tab w:val="left" w:pos="3121"/>
                      <w:tab w:val="left" w:pos="4262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max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NaN</w:t>
                  </w:r>
                  <w:r>
                    <w:rPr>
                      <w:rFonts w:ascii="Times New Roman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1"/>
                    </w:rPr>
                    <w:t>910.000000</w:t>
                  </w:r>
                </w:p>
              </w:txbxContent>
            </v:textbox>
          </v:shape>
        </w:pict>
      </w:r>
      <w:r>
        <w:rPr>
          <w:color w:val="202020"/>
        </w:rPr>
        <w:t>Name: Category, dtype: int64</w:t>
      </w:r>
    </w:p>
    <w:p>
      <w:pPr>
        <w:pStyle w:val="4"/>
        <w:spacing w:before="9"/>
        <w:rPr>
          <w:sz w:val="26"/>
        </w:rPr>
      </w:pPr>
      <w:r>
        <w:pict>
          <v:group id="_x0000_s1044" o:spid="_x0000_s1044" o:spt="203" style="position:absolute;left:0pt;margin-left:45.5pt;margin-top:17.6pt;height:322.65pt;width:518.5pt;mso-position-horizontal-relative:page;mso-wrap-distance-bottom:0pt;mso-wrap-distance-top:0pt;z-index:-251637760;mso-width-relative:page;mso-height-relative:page;" coordorigin="910,353" coordsize="10370,6453">
            <o:lock v:ext="edit"/>
            <v:rect id="_x0000_s1045" o:spid="_x0000_s1045" o:spt="1" style="position:absolute;left:910;top:352;height:6453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6" o:spid="_x0000_s1046" o:spt="75" type="#_x0000_t75" style="position:absolute;left:1585;top:2483;height:4172;width:5928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47" o:spid="_x0000_s1047" o:spt="202" type="#_x0000_t202" style="position:absolute;left:910;top:352;height:6453;width:1037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67" w:line="278" w:lineRule="auto"/>
                      <w:ind w:left="552" w:right="8412" w:hanging="463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sns.countplot(</w:t>
                    </w:r>
                    <w:r>
                      <w:rPr>
                        <w:color w:val="20202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data=data,</w:t>
                    </w:r>
                    <w:r>
                      <w:rPr>
                        <w:color w:val="202020"/>
                        <w:spacing w:val="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x="Category"</w:t>
                    </w:r>
                  </w:p>
                  <w:p>
                    <w:pPr>
                      <w:spacing w:before="0" w:line="246" w:lineRule="exact"/>
                      <w:ind w:left="9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)</w:t>
                    </w:r>
                  </w:p>
                  <w:p>
                    <w:pPr>
                      <w:spacing w:before="39" w:line="278" w:lineRule="auto"/>
                      <w:ind w:left="90" w:right="7488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plt.title("ham vs spam")</w:t>
                    </w:r>
                    <w:r>
                      <w:rPr>
                        <w:color w:val="202020"/>
                        <w:spacing w:val="-113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plt.show()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pStyle w:val="4"/>
        <w:spacing w:before="1"/>
        <w:rPr>
          <w:sz w:val="27"/>
        </w:rPr>
      </w:pPr>
    </w:p>
    <w:p>
      <w:pPr>
        <w:pStyle w:val="4"/>
        <w:spacing w:before="1" w:line="278" w:lineRule="auto"/>
        <w:ind w:left="200" w:right="5284"/>
      </w:pPr>
      <w:r>
        <w:rPr>
          <w:color w:val="202020"/>
        </w:rPr>
        <w:t>ham_count=data["Category"].value_counts()[0]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spam_count=data["Category"].value_counts()[1]</w:t>
      </w:r>
    </w:p>
    <w:p>
      <w:pPr>
        <w:pStyle w:val="4"/>
        <w:spacing w:before="3"/>
        <w:rPr>
          <w:sz w:val="24"/>
        </w:rPr>
      </w:pPr>
    </w:p>
    <w:p>
      <w:pPr>
        <w:pStyle w:val="4"/>
        <w:spacing w:before="1"/>
        <w:ind w:left="200"/>
      </w:pPr>
      <w:r>
        <w:rPr>
          <w:color w:val="202020"/>
        </w:rPr>
        <w:t>total_count=data.shape[0]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200" w:right="1251"/>
      </w:pPr>
      <w:r>
        <w:rPr>
          <w:color w:val="202020"/>
        </w:rPr>
        <w:t>print("Ham contains:{:.2f}% of total data.".format(ham_count/total_count*100))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print("Spam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contains:{:.2f}%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total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data.".format(spam_count/total_count*100))</w:t>
      </w:r>
    </w:p>
    <w:p>
      <w:pPr>
        <w:pStyle w:val="4"/>
        <w:spacing w:before="9"/>
      </w:pPr>
    </w:p>
    <w:p>
      <w:pPr>
        <w:pStyle w:val="4"/>
        <w:spacing w:line="249" w:lineRule="auto"/>
        <w:ind w:left="785" w:right="5623"/>
      </w:pPr>
      <w:r>
        <w:rPr>
          <w:color w:val="202020"/>
        </w:rPr>
        <w:t>Ham contains:86.59% of total data.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Spam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contains:13.41%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of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total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data.</w:t>
      </w:r>
    </w:p>
    <w:p>
      <w:pPr>
        <w:pStyle w:val="4"/>
        <w:rPr>
          <w:sz w:val="20"/>
        </w:rPr>
      </w:pPr>
    </w:p>
    <w:p>
      <w:pPr>
        <w:pStyle w:val="4"/>
        <w:spacing w:before="2"/>
        <w:rPr>
          <w:sz w:val="22"/>
        </w:rPr>
      </w:pPr>
    </w:p>
    <w:p>
      <w:pPr>
        <w:pStyle w:val="4"/>
        <w:spacing w:line="278" w:lineRule="auto"/>
        <w:ind w:left="200" w:right="4952"/>
        <w:jc w:val="both"/>
      </w:pPr>
      <w:r>
        <w:rPr>
          <w:color w:val="202020"/>
        </w:rPr>
        <w:t>#compute the length of majority &amp; minority class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minority_len=len(data[data["Category"]=="spam"])</w:t>
      </w:r>
      <w:r>
        <w:rPr>
          <w:color w:val="202020"/>
          <w:spacing w:val="-114"/>
        </w:rPr>
        <w:t xml:space="preserve"> </w:t>
      </w:r>
      <w:r>
        <w:rPr>
          <w:color w:val="202020"/>
        </w:rPr>
        <w:t>majority_len=len(data[data["Category"]=="ham"])</w:t>
      </w: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#store the indices of majority and minority class</w:t>
      </w:r>
    </w:p>
    <w:p>
      <w:pPr>
        <w:pStyle w:val="4"/>
        <w:spacing w:before="39" w:line="278" w:lineRule="auto"/>
        <w:ind w:left="200" w:right="4360"/>
      </w:pPr>
      <w:r>
        <w:rPr>
          <w:color w:val="202020"/>
        </w:rPr>
        <w:t>minority_indices=data[data["Category"]=="spam"].index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majority_indices=data[data["Category"]=="ham"].index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9"/>
        <w:rPr>
          <w:sz w:val="24"/>
        </w:rPr>
      </w:pPr>
    </w:p>
    <w:p>
      <w:pPr>
        <w:pStyle w:val="4"/>
        <w:spacing w:before="63"/>
        <w:ind w:left="200"/>
      </w:pPr>
      <w:r>
        <w:rPr>
          <w:color w:val="202020"/>
        </w:rPr>
        <w:t>#generate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new majority indices from the total majority_indices</w:t>
      </w:r>
    </w:p>
    <w:p>
      <w:pPr>
        <w:pStyle w:val="4"/>
        <w:spacing w:before="39" w:line="278" w:lineRule="auto"/>
        <w:ind w:left="200" w:right="88"/>
      </w:pPr>
      <w:r>
        <w:rPr>
          <w:color w:val="202020"/>
        </w:rPr>
        <w:t>#with size equal to minority class length so we obtain equivalent number of indices length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random_majority_indices=np.random.choice(</w:t>
      </w:r>
    </w:p>
    <w:p>
      <w:pPr>
        <w:pStyle w:val="4"/>
        <w:spacing w:line="278" w:lineRule="auto"/>
        <w:ind w:left="662" w:right="7939"/>
      </w:pPr>
      <w:r>
        <w:rPr>
          <w:color w:val="202020"/>
        </w:rPr>
        <w:t>majority_indices,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size=minority_len,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replace=False</w:t>
      </w:r>
    </w:p>
    <w:p>
      <w:pPr>
        <w:pStyle w:val="4"/>
        <w:spacing w:line="246" w:lineRule="exact"/>
        <w:ind w:left="200"/>
      </w:pPr>
      <w:r>
        <w:rPr>
          <w:color w:val="202020"/>
        </w:rPr>
        <w:t>)</w:t>
      </w:r>
    </w:p>
    <w:p>
      <w:pPr>
        <w:pStyle w:val="4"/>
        <w:spacing w:before="8"/>
        <w:rPr>
          <w:sz w:val="27"/>
        </w:rPr>
      </w:pPr>
    </w:p>
    <w:p>
      <w:pPr>
        <w:pStyle w:val="4"/>
        <w:ind w:left="200"/>
      </w:pPr>
      <w:r>
        <w:rPr>
          <w:color w:val="202020"/>
        </w:rPr>
        <w:t>#concatenate the two indices to obtain indices of new dataframe</w:t>
      </w:r>
    </w:p>
    <w:p>
      <w:pPr>
        <w:pStyle w:val="4"/>
        <w:spacing w:before="39"/>
        <w:ind w:left="200"/>
      </w:pPr>
      <w:r>
        <w:rPr>
          <w:color w:val="202020"/>
        </w:rPr>
        <w:t>undersampled_indices=np.concatenate([minority_indices,random_majority_indices])</w:t>
      </w:r>
    </w:p>
    <w:p>
      <w:pPr>
        <w:pStyle w:val="4"/>
        <w:spacing w:before="8"/>
        <w:rPr>
          <w:sz w:val="27"/>
        </w:rPr>
      </w:pPr>
    </w:p>
    <w:p>
      <w:pPr>
        <w:pStyle w:val="4"/>
        <w:ind w:left="200"/>
      </w:pPr>
      <w:r>
        <w:rPr>
          <w:color w:val="202020"/>
        </w:rPr>
        <w:t>#create df using new indices</w:t>
      </w:r>
    </w:p>
    <w:p>
      <w:pPr>
        <w:pStyle w:val="4"/>
        <w:spacing w:before="40"/>
        <w:ind w:left="200"/>
      </w:pPr>
      <w:r>
        <w:rPr>
          <w:color w:val="202020"/>
        </w:rPr>
        <w:t>df=data.loc[undersampled_indices]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200" w:right="8170"/>
      </w:pPr>
      <w:r>
        <w:rPr>
          <w:color w:val="202020"/>
        </w:rPr>
        <w:t>#shuffle the sample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df=df.sample(frac=1)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6669"/>
      </w:pPr>
      <w:r>
        <w:rPr>
          <w:color w:val="202020"/>
        </w:rPr>
        <w:t>#reset the index as its all mixed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df=df.reset_index()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8055"/>
      </w:pPr>
      <w:r>
        <w:rPr>
          <w:color w:val="202020"/>
        </w:rPr>
        <w:t>#drop the older index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df=df.drop(</w:t>
      </w:r>
    </w:p>
    <w:p>
      <w:pPr>
        <w:pStyle w:val="4"/>
        <w:ind w:left="662"/>
      </w:pPr>
      <w:r>
        <w:rPr>
          <w:color w:val="202020"/>
        </w:rPr>
        <w:t>columns=["index"],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71"/>
        <w:ind w:left="200"/>
      </w:pPr>
      <w:r>
        <w:rPr>
          <w:color w:val="202020"/>
        </w:rPr>
        <w:t>df.shape</w:t>
      </w:r>
    </w:p>
    <w:p>
      <w:pPr>
        <w:pStyle w:val="4"/>
        <w:spacing w:before="1"/>
        <w:rPr>
          <w:sz w:val="25"/>
        </w:rPr>
      </w:pPr>
    </w:p>
    <w:p>
      <w:pPr>
        <w:pStyle w:val="4"/>
        <w:spacing w:before="1"/>
        <w:ind w:left="785"/>
      </w:pPr>
      <w:r>
        <w:rPr>
          <w:color w:val="202020"/>
        </w:rPr>
        <w:t>(1494, 3)</w:t>
      </w:r>
    </w:p>
    <w:p>
      <w:pPr>
        <w:pStyle w:val="4"/>
        <w:tabs>
          <w:tab w:val="left" w:pos="1709"/>
        </w:tabs>
        <w:spacing w:before="210" w:line="540" w:lineRule="atLeast"/>
        <w:ind w:left="785" w:right="7147" w:hanging="586"/>
      </w:pPr>
      <w:r>
        <w:rPr>
          <w:color w:val="202020"/>
        </w:rPr>
        <w:t>df["Category"].value_counts()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4"/>
        <w:tabs>
          <w:tab w:val="left" w:pos="1709"/>
        </w:tabs>
        <w:spacing w:before="24"/>
        <w:ind w:left="785"/>
      </w:pPr>
      <w:r>
        <w:rPr>
          <w:color w:val="202020"/>
        </w:rPr>
        <w:t>spam</w:t>
      </w:r>
      <w:r>
        <w:rPr>
          <w:rFonts w:ascii="Times New Roman"/>
          <w:color w:val="202020"/>
        </w:rPr>
        <w:tab/>
      </w:r>
      <w:r>
        <w:rPr>
          <w:color w:val="202020"/>
        </w:rPr>
        <w:t>747</w:t>
      </w:r>
    </w:p>
    <w:p>
      <w:pPr>
        <w:pStyle w:val="4"/>
        <w:spacing w:before="10"/>
        <w:ind w:left="785"/>
      </w:pPr>
      <w:r>
        <w:rPr>
          <w:color w:val="202020"/>
        </w:rPr>
        <w:t>Name: Category, dtype: int64</w:t>
      </w:r>
    </w:p>
    <w:p>
      <w:pPr>
        <w:pStyle w:val="4"/>
        <w:rPr>
          <w:sz w:val="20"/>
        </w:rPr>
      </w:pPr>
    </w:p>
    <w:p>
      <w:pPr>
        <w:pStyle w:val="4"/>
        <w:rPr>
          <w:sz w:val="23"/>
        </w:rPr>
      </w:pPr>
    </w:p>
    <w:p>
      <w:pPr>
        <w:pStyle w:val="4"/>
        <w:spacing w:before="1" w:line="278" w:lineRule="auto"/>
        <w:ind w:left="662" w:right="8864" w:hanging="463"/>
      </w:pPr>
      <w:r>
        <w:rPr>
          <w:color w:val="202020"/>
        </w:rPr>
        <w:t>sns.countplot(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data=df,</w:t>
      </w:r>
    </w:p>
    <w:p>
      <w:pPr>
        <w:pStyle w:val="4"/>
        <w:ind w:left="662"/>
      </w:pPr>
      <w:r>
        <w:rPr>
          <w:color w:val="202020"/>
        </w:rPr>
        <w:t>x="Category"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39" w:line="278" w:lineRule="auto"/>
        <w:ind w:left="200" w:right="7708"/>
      </w:pPr>
      <w:r>
        <w:rPr>
          <w:color w:val="202020"/>
        </w:rPr>
        <w:t>plt.title("ham vs spam")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plt.show()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3"/>
        <w:rPr>
          <w:sz w:val="15"/>
        </w:rPr>
      </w:pPr>
    </w:p>
    <w:tbl>
      <w:tblPr>
        <w:tblStyle w:val="3"/>
        <w:tblW w:w="0" w:type="auto"/>
        <w:tblInd w:w="7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5009"/>
        <w:gridCol w:w="973"/>
        <w:gridCol w:w="8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476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8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Category</w:t>
            </w:r>
          </w:p>
        </w:tc>
        <w:tc>
          <w:tcPr>
            <w:tcW w:w="5009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973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06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856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3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Length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476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850"/>
              </w:tabs>
              <w:spacing w:before="100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Aah! A cuddle would be lush! I'd need lots of ...</w:t>
            </w:r>
          </w:p>
        </w:tc>
        <w:tc>
          <w:tcPr>
            <w:tcW w:w="973" w:type="dxa"/>
            <w:tcBorders>
              <w:top w:val="single" w:color="D9D9D9" w:sz="8" w:space="0"/>
            </w:tcBorders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I'm in solihull, | do you want anything?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2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Double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Mins &amp;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1000 txts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on Orange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tariffs. Lat...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151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3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No we put party 7 days a week and study lightl...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126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 w:line="221" w:lineRule="exact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4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 w:line="221" w:lineRule="exact"/>
              <w:ind w:right="104"/>
              <w:jc w:val="right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202020"/>
                <w:sz w:val="21"/>
              </w:rPr>
              <w:t>URGENT!!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Your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4*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Costa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Del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Sol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Holiday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or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å£50...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56" w:type="dxa"/>
          </w:tcPr>
          <w:p>
            <w:pPr>
              <w:pStyle w:val="8"/>
              <w:spacing w:before="108" w:line="221" w:lineRule="exact"/>
              <w:ind w:right="102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161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11"/>
        <w:rPr>
          <w:sz w:val="29"/>
        </w:rPr>
      </w:pPr>
    </w:p>
    <w:p>
      <w:pPr>
        <w:pStyle w:val="4"/>
        <w:spacing w:before="63" w:line="278" w:lineRule="auto"/>
        <w:ind w:left="200" w:right="3667"/>
      </w:pPr>
      <w:r>
        <w:pict>
          <v:group id="_x0000_s1048" o:spid="_x0000_s1048" o:spt="203" style="position:absolute;left:0pt;margin-left:45.5pt;margin-top:-274.55pt;height:260.4pt;width:518.5pt;mso-position-horizontal-relative:page;z-index:-251645952;mso-width-relative:page;mso-height-relative:page;" coordorigin="910,-5491" coordsize="10370,5208">
            <o:lock v:ext="edit"/>
            <v:shape id="_x0000_s1049" o:spid="_x0000_s1049" o:spt="75" type="#_x0000_t75" style="position:absolute;left:1585;top:-5492;height:4172;width:5838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rect id="_x0000_s1050" o:spid="_x0000_s1050" o:spt="1" style="position:absolute;left:910;top:-3976;height:3692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1" o:spid="_x0000_s1051" o:spt="75" type="#_x0000_t75" style="position:absolute;left:10169;top:-3203;height:308;width:308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_x0000_s1052" o:spid="_x0000_s1052" o:spt="202" type="#_x0000_t202" style="position:absolute;left:1000;top:-3772;height:211;width:10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0" w:line="209" w:lineRule="exact"/>
                      <w:ind w:left="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df.head()</w:t>
                    </w:r>
                  </w:p>
                </w:txbxContent>
              </v:textbox>
            </v:shape>
          </v:group>
        </w:pict>
      </w:r>
      <w:r>
        <w:rPr>
          <w:color w:val="202020"/>
        </w:rPr>
        <w:t>#Created new column Label and encode ham as 0 and spam as 1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df["Label"]=df["Category"].map(</w:t>
      </w:r>
    </w:p>
    <w:p>
      <w:pPr>
        <w:pStyle w:val="4"/>
        <w:ind w:left="662"/>
      </w:pPr>
      <w:r>
        <w:rPr>
          <w:color w:val="202020"/>
        </w:rPr>
        <w:t>{</w:t>
      </w:r>
    </w:p>
    <w:p>
      <w:pPr>
        <w:pStyle w:val="4"/>
        <w:spacing w:before="39"/>
        <w:ind w:left="1124"/>
      </w:pPr>
      <w:r>
        <w:rPr>
          <w:color w:val="202020"/>
        </w:rPr>
        <w:t>"ham":0,</w:t>
      </w:r>
    </w:p>
    <w:p>
      <w:pPr>
        <w:pStyle w:val="4"/>
        <w:spacing w:before="39"/>
        <w:ind w:left="1124"/>
      </w:pPr>
      <w:r>
        <w:rPr>
          <w:color w:val="202020"/>
        </w:rPr>
        <w:t>"spam":1</w:t>
      </w:r>
    </w:p>
    <w:p>
      <w:pPr>
        <w:pStyle w:val="4"/>
        <w:spacing w:before="39"/>
        <w:ind w:left="662"/>
      </w:pPr>
      <w:r>
        <w:rPr>
          <w:color w:val="202020"/>
        </w:rPr>
        <w:t>}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rPr>
          <w:sz w:val="19"/>
        </w:rPr>
      </w:pPr>
    </w:p>
    <w:p>
      <w:pPr>
        <w:pStyle w:val="4"/>
        <w:spacing w:before="63"/>
        <w:ind w:left="200"/>
      </w:pPr>
      <w:r>
        <w:rPr>
          <w:color w:val="202020"/>
        </w:rPr>
        <w:t>df.head()</w:t>
      </w:r>
    </w:p>
    <w:p>
      <w:pPr>
        <w:pStyle w:val="4"/>
        <w:rPr>
          <w:sz w:val="20"/>
        </w:rPr>
      </w:pPr>
    </w:p>
    <w:p>
      <w:pPr>
        <w:pStyle w:val="4"/>
        <w:spacing w:before="3" w:after="1"/>
        <w:rPr>
          <w:sz w:val="17"/>
        </w:rPr>
      </w:pPr>
    </w:p>
    <w:tbl>
      <w:tblPr>
        <w:tblStyle w:val="3"/>
        <w:tblW w:w="0" w:type="auto"/>
        <w:tblInd w:w="7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6"/>
        <w:gridCol w:w="5009"/>
        <w:gridCol w:w="973"/>
        <w:gridCol w:w="860"/>
        <w:gridCol w:w="7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1476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8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Category</w:t>
            </w:r>
          </w:p>
        </w:tc>
        <w:tc>
          <w:tcPr>
            <w:tcW w:w="5009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973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06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Message</w:t>
            </w:r>
          </w:p>
        </w:tc>
        <w:tc>
          <w:tcPr>
            <w:tcW w:w="86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Length</w:t>
            </w:r>
          </w:p>
        </w:tc>
        <w:tc>
          <w:tcPr>
            <w:tcW w:w="792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3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Label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476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850"/>
              </w:tabs>
              <w:spacing w:before="100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Aah! A cuddle would be lush! I'd need lots of ...</w:t>
            </w:r>
          </w:p>
        </w:tc>
        <w:tc>
          <w:tcPr>
            <w:tcW w:w="973" w:type="dxa"/>
            <w:tcBorders>
              <w:top w:val="single" w:color="D9D9D9" w:sz="8" w:space="0"/>
            </w:tcBorders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87</w:t>
            </w:r>
          </w:p>
        </w:tc>
        <w:tc>
          <w:tcPr>
            <w:tcW w:w="792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I'm in solihull, | do you want anything?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40</w:t>
            </w:r>
          </w:p>
        </w:tc>
        <w:tc>
          <w:tcPr>
            <w:tcW w:w="792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2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Double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Mins &amp;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1000 txts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on Orange</w:t>
            </w:r>
            <w:r>
              <w:rPr>
                <w:rFonts w:ascii="Arial MT"/>
                <w:color w:val="202020"/>
                <w:spacing w:val="-1"/>
                <w:sz w:val="21"/>
              </w:rPr>
              <w:t xml:space="preserve"> </w:t>
            </w:r>
            <w:r>
              <w:rPr>
                <w:rFonts w:ascii="Arial MT"/>
                <w:color w:val="202020"/>
                <w:sz w:val="21"/>
              </w:rPr>
              <w:t>tariffs. Lat...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151</w:t>
            </w:r>
          </w:p>
        </w:tc>
        <w:tc>
          <w:tcPr>
            <w:tcW w:w="792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1476" w:type="dxa"/>
          </w:tcPr>
          <w:p>
            <w:pPr>
              <w:pStyle w:val="8"/>
              <w:tabs>
                <w:tab w:val="left" w:pos="850"/>
              </w:tabs>
              <w:spacing w:before="108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3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ham</w:t>
            </w:r>
          </w:p>
        </w:tc>
        <w:tc>
          <w:tcPr>
            <w:tcW w:w="5009" w:type="dxa"/>
          </w:tcPr>
          <w:p>
            <w:pPr>
              <w:pStyle w:val="8"/>
              <w:spacing w:before="108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No we put party 7 days a week and study lightl...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126</w:t>
            </w:r>
          </w:p>
        </w:tc>
        <w:tc>
          <w:tcPr>
            <w:tcW w:w="792" w:type="dxa"/>
          </w:tcPr>
          <w:p>
            <w:pPr>
              <w:pStyle w:val="8"/>
              <w:spacing w:before="108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1476" w:type="dxa"/>
          </w:tcPr>
          <w:p>
            <w:pPr>
              <w:pStyle w:val="8"/>
              <w:tabs>
                <w:tab w:val="left" w:pos="745"/>
              </w:tabs>
              <w:spacing w:before="108" w:line="222" w:lineRule="exact"/>
              <w:ind w:right="108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4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spam</w:t>
            </w:r>
          </w:p>
        </w:tc>
        <w:tc>
          <w:tcPr>
            <w:tcW w:w="5009" w:type="dxa"/>
          </w:tcPr>
          <w:p>
            <w:pPr>
              <w:pStyle w:val="8"/>
              <w:spacing w:before="108" w:line="222" w:lineRule="exact"/>
              <w:ind w:right="104"/>
              <w:jc w:val="right"/>
              <w:rPr>
                <w:rFonts w:ascii="Arial MT" w:hAnsi="Arial MT"/>
                <w:sz w:val="21"/>
              </w:rPr>
            </w:pPr>
            <w:r>
              <w:rPr>
                <w:rFonts w:ascii="Arial MT" w:hAnsi="Arial MT"/>
                <w:color w:val="202020"/>
                <w:sz w:val="21"/>
              </w:rPr>
              <w:t>URGENT!!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Your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4*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Costa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Del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Sol</w:t>
            </w:r>
            <w:r>
              <w:rPr>
                <w:rFonts w:ascii="Arial MT" w:hAnsi="Arial MT"/>
                <w:color w:val="202020"/>
                <w:spacing w:val="-3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Holiday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or</w:t>
            </w:r>
            <w:r>
              <w:rPr>
                <w:rFonts w:ascii="Arial MT" w:hAnsi="Arial MT"/>
                <w:color w:val="202020"/>
                <w:spacing w:val="-2"/>
                <w:sz w:val="21"/>
              </w:rPr>
              <w:t xml:space="preserve"> </w:t>
            </w:r>
            <w:r>
              <w:rPr>
                <w:rFonts w:ascii="Arial MT" w:hAnsi="Arial MT"/>
                <w:color w:val="202020"/>
                <w:sz w:val="21"/>
              </w:rPr>
              <w:t>å£50...</w:t>
            </w:r>
          </w:p>
        </w:tc>
        <w:tc>
          <w:tcPr>
            <w:tcW w:w="973" w:type="dxa"/>
          </w:tcPr>
          <w:p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860" w:type="dxa"/>
          </w:tcPr>
          <w:p>
            <w:pPr>
              <w:pStyle w:val="8"/>
              <w:spacing w:before="108" w:line="222" w:lineRule="exact"/>
              <w:ind w:right="106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161</w:t>
            </w:r>
          </w:p>
        </w:tc>
        <w:tc>
          <w:tcPr>
            <w:tcW w:w="792" w:type="dxa"/>
          </w:tcPr>
          <w:p>
            <w:pPr>
              <w:pStyle w:val="8"/>
              <w:spacing w:before="108" w:line="222" w:lineRule="exact"/>
              <w:ind w:right="103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7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re</w:t>
      </w:r>
    </w:p>
    <w:p>
      <w:pPr>
        <w:pStyle w:val="4"/>
        <w:spacing w:before="39"/>
        <w:ind w:left="200"/>
      </w:pP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nltk</w:t>
      </w:r>
    </w:p>
    <w:p>
      <w:pPr>
        <w:pStyle w:val="4"/>
        <w:spacing w:before="40" w:line="278" w:lineRule="auto"/>
        <w:ind w:left="200" w:right="6438"/>
      </w:pPr>
      <w:r>
        <w:rPr>
          <w:color w:val="202020"/>
        </w:rPr>
        <w:t>from nltk.corpus import stopwords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nltk.stem</w:t>
      </w:r>
      <w:r>
        <w:rPr>
          <w:color w:val="202020"/>
          <w:spacing w:val="-6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PorterStemmer</w:t>
      </w:r>
    </w:p>
    <w:p>
      <w:pPr>
        <w:pStyle w:val="4"/>
        <w:spacing w:before="3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stemmer=PorterStemmer()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nltk.download('stopwords')</w:t>
      </w:r>
    </w:p>
    <w:p>
      <w:pPr>
        <w:pStyle w:val="4"/>
        <w:spacing w:before="1"/>
        <w:rPr>
          <w:sz w:val="25"/>
        </w:rPr>
      </w:pPr>
    </w:p>
    <w:p>
      <w:pPr>
        <w:pStyle w:val="4"/>
        <w:tabs>
          <w:tab w:val="left" w:pos="2402"/>
        </w:tabs>
        <w:spacing w:line="264" w:lineRule="auto"/>
        <w:ind w:left="785" w:right="2634"/>
      </w:pPr>
      <w:r>
        <w:rPr>
          <w:color w:val="202020"/>
        </w:rPr>
        <w:t>[nltk_data] Downloading package stopwords to /root/nltk_data...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[nltk_data]</w:t>
      </w:r>
      <w:r>
        <w:rPr>
          <w:color w:val="202020"/>
        </w:rPr>
        <w:tab/>
      </w:r>
      <w:r>
        <w:rPr>
          <w:color w:val="202020"/>
        </w:rPr>
        <w:t>Unzipping corpora/stopwords.zip.</w:t>
      </w:r>
    </w:p>
    <w:p>
      <w:pPr>
        <w:pStyle w:val="4"/>
        <w:spacing w:line="230" w:lineRule="exact"/>
        <w:ind w:left="785"/>
      </w:pPr>
      <w:r>
        <w:rPr>
          <w:color w:val="202020"/>
        </w:rPr>
        <w:t>True</w:t>
      </w:r>
    </w:p>
    <w:p>
      <w:pPr>
        <w:spacing w:after="0" w:line="230" w:lineRule="exact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4"/>
        <w:rPr>
          <w:sz w:val="27"/>
        </w:rPr>
      </w:pPr>
    </w:p>
    <w:p>
      <w:pPr>
        <w:pStyle w:val="4"/>
        <w:spacing w:before="63" w:line="278" w:lineRule="auto"/>
        <w:ind w:left="200" w:right="5168"/>
      </w:pPr>
      <w:r>
        <w:rPr>
          <w:color w:val="202020"/>
        </w:rPr>
        <w:t>#declare empty list to store tokenized message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corpus=[]</w:t>
      </w:r>
    </w:p>
    <w:p>
      <w:pPr>
        <w:pStyle w:val="4"/>
        <w:spacing w:before="3"/>
        <w:rPr>
          <w:sz w:val="24"/>
        </w:rPr>
      </w:pPr>
    </w:p>
    <w:p>
      <w:pPr>
        <w:pStyle w:val="4"/>
        <w:spacing w:line="278" w:lineRule="auto"/>
        <w:ind w:left="200" w:right="6554"/>
      </w:pPr>
      <w:r>
        <w:rPr>
          <w:color w:val="202020"/>
        </w:rPr>
        <w:t>#iterate through the df["Message"]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message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df["Message"]: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1358"/>
      </w:pPr>
      <w:r>
        <w:rPr>
          <w:color w:val="202020"/>
        </w:rPr>
        <w:t>#replace every special characters, numbers etc.. with whitespace of message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#It will help retain only letter/alphabets</w:t>
      </w:r>
    </w:p>
    <w:p>
      <w:pPr>
        <w:pStyle w:val="4"/>
        <w:ind w:left="662"/>
      </w:pPr>
      <w:r>
        <w:rPr>
          <w:color w:val="202020"/>
        </w:rPr>
        <w:t>message=re.sub("[^a-zA-Z]","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",message)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662" w:right="5516" w:hanging="1"/>
      </w:pPr>
      <w:r>
        <w:rPr>
          <w:color w:val="202020"/>
        </w:rPr>
        <w:t>#convert every letters to its lowercase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message=message.lower()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5285" w:hanging="1"/>
      </w:pPr>
      <w:r>
        <w:rPr>
          <w:color w:val="202020"/>
        </w:rPr>
        <w:t>#split the word into individual word list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message=message.split()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2283" w:hanging="1"/>
      </w:pPr>
      <w:r>
        <w:rPr>
          <w:color w:val="202020"/>
        </w:rPr>
        <w:t>#perform stemming using PorterStemmer for all non-english-stopwords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message=[stemmer.stem(words)</w:t>
      </w:r>
    </w:p>
    <w:p>
      <w:pPr>
        <w:pStyle w:val="4"/>
        <w:ind w:left="1586"/>
      </w:pPr>
      <w:r>
        <w:rPr>
          <w:color w:val="202020"/>
        </w:rPr>
        <w:t>for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 message</w:t>
      </w:r>
    </w:p>
    <w:p>
      <w:pPr>
        <w:pStyle w:val="4"/>
        <w:spacing w:before="39"/>
        <w:ind w:left="1701"/>
      </w:pPr>
      <w:r>
        <w:rPr>
          <w:color w:val="202020"/>
        </w:rPr>
        <w:t>if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not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set(stopwords.words("english"))</w:t>
      </w:r>
    </w:p>
    <w:p>
      <w:pPr>
        <w:pStyle w:val="4"/>
        <w:spacing w:before="40"/>
        <w:ind w:left="1586"/>
      </w:pPr>
      <w:r>
        <w:rPr>
          <w:color w:val="202020"/>
        </w:rPr>
        <w:t>]</w:t>
      </w:r>
    </w:p>
    <w:p>
      <w:pPr>
        <w:pStyle w:val="4"/>
        <w:spacing w:before="39" w:line="278" w:lineRule="auto"/>
        <w:ind w:left="662" w:right="5400" w:hanging="1"/>
      </w:pPr>
      <w:r>
        <w:rPr>
          <w:color w:val="202020"/>
        </w:rPr>
        <w:t>#join the word lists with the whitespace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message="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".join(message)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6093" w:hanging="1"/>
      </w:pPr>
      <w:r>
        <w:rPr>
          <w:color w:val="202020"/>
        </w:rPr>
        <w:t>#append the message in corpus list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corpus.append(message)</w:t>
      </w:r>
    </w:p>
    <w:p>
      <w:pPr>
        <w:pStyle w:val="4"/>
        <w:rPr>
          <w:sz w:val="20"/>
        </w:rPr>
      </w:pPr>
    </w:p>
    <w:p>
      <w:pPr>
        <w:pStyle w:val="4"/>
        <w:spacing w:before="8"/>
        <w:rPr>
          <w:sz w:val="28"/>
        </w:rPr>
      </w:pPr>
    </w:p>
    <w:p>
      <w:pPr>
        <w:pStyle w:val="4"/>
        <w:spacing w:line="278" w:lineRule="auto"/>
        <w:ind w:left="200" w:right="4129"/>
      </w:pPr>
      <w:r>
        <w:rPr>
          <w:color w:val="202020"/>
        </w:rPr>
        <w:t>from tensorflow.keras.preprocessing.text import one_hot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vocab_size=10000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1470" w:right="5978" w:hanging="1271"/>
      </w:pPr>
      <w:r>
        <w:rPr>
          <w:color w:val="202020"/>
        </w:rPr>
        <w:t>oneHot_doc=[one_hot(words,n=vocab_size)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 corpus</w:t>
      </w:r>
    </w:p>
    <w:p>
      <w:pPr>
        <w:pStyle w:val="4"/>
        <w:ind w:left="1470"/>
      </w:pPr>
      <w:r>
        <w:rPr>
          <w:color w:val="202020"/>
        </w:rPr>
        <w:t>]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df["Message</w:t>
      </w:r>
      <w:r>
        <w:rPr>
          <w:color w:val="202020"/>
          <w:spacing w:val="-3"/>
        </w:rPr>
        <w:t xml:space="preserve"> </w:t>
      </w:r>
      <w:r>
        <w:rPr>
          <w:color w:val="202020"/>
        </w:rPr>
        <w:t>Length"].describe()</w:t>
      </w:r>
    </w:p>
    <w:p>
      <w:pPr>
        <w:pStyle w:val="4"/>
        <w:spacing w:before="3"/>
        <w:rPr>
          <w:sz w:val="28"/>
        </w:rPr>
      </w:pPr>
    </w:p>
    <w:tbl>
      <w:tblPr>
        <w:tblStyle w:val="3"/>
        <w:tblW w:w="0" w:type="auto"/>
        <w:tblInd w:w="7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2656"/>
        <w:gridCol w:w="9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685" w:type="dxa"/>
          </w:tcPr>
          <w:p>
            <w:pPr>
              <w:pStyle w:val="8"/>
              <w:spacing w:line="20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count</w:t>
            </w:r>
          </w:p>
        </w:tc>
        <w:tc>
          <w:tcPr>
            <w:tcW w:w="2656" w:type="dxa"/>
          </w:tcPr>
          <w:p>
            <w:pPr>
              <w:pStyle w:val="8"/>
              <w:spacing w:line="20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1494.000000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mean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105.203481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std</w:t>
            </w:r>
          </w:p>
        </w:tc>
        <w:tc>
          <w:tcPr>
            <w:tcW w:w="2656" w:type="dxa"/>
          </w:tcPr>
          <w:p>
            <w:pPr>
              <w:pStyle w:val="8"/>
              <w:spacing w:line="23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61.166448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min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3.000000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25%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48.000000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50%</w:t>
            </w:r>
          </w:p>
        </w:tc>
        <w:tc>
          <w:tcPr>
            <w:tcW w:w="2656" w:type="dxa"/>
          </w:tcPr>
          <w:p>
            <w:pPr>
              <w:pStyle w:val="8"/>
              <w:spacing w:line="239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118.000000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75%</w:t>
            </w:r>
          </w:p>
        </w:tc>
        <w:tc>
          <w:tcPr>
            <w:tcW w:w="2656" w:type="dxa"/>
          </w:tcPr>
          <w:p>
            <w:pPr>
              <w:pStyle w:val="8"/>
              <w:spacing w:line="231" w:lineRule="exact"/>
              <w:ind w:right="978"/>
              <w:jc w:val="right"/>
              <w:rPr>
                <w:sz w:val="21"/>
              </w:rPr>
            </w:pPr>
            <w:r>
              <w:rPr>
                <w:color w:val="202020"/>
                <w:sz w:val="21"/>
              </w:rPr>
              <w:t>153.000000</w:t>
            </w:r>
          </w:p>
        </w:tc>
        <w:tc>
          <w:tcPr>
            <w:tcW w:w="91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max</w:t>
            </w:r>
          </w:p>
          <w:p>
            <w:pPr>
              <w:pStyle w:val="8"/>
              <w:spacing w:before="9" w:line="227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Name:</w:t>
            </w:r>
          </w:p>
        </w:tc>
        <w:tc>
          <w:tcPr>
            <w:tcW w:w="2656" w:type="dxa"/>
          </w:tcPr>
          <w:p>
            <w:pPr>
              <w:pStyle w:val="8"/>
              <w:spacing w:line="239" w:lineRule="exact"/>
              <w:ind w:left="520"/>
              <w:rPr>
                <w:sz w:val="21"/>
              </w:rPr>
            </w:pPr>
            <w:r>
              <w:rPr>
                <w:color w:val="202020"/>
                <w:sz w:val="21"/>
              </w:rPr>
              <w:t>790.000000</w:t>
            </w:r>
          </w:p>
          <w:p>
            <w:pPr>
              <w:pStyle w:val="8"/>
              <w:spacing w:before="9"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Message Length, dtype:</w:t>
            </w:r>
          </w:p>
        </w:tc>
        <w:tc>
          <w:tcPr>
            <w:tcW w:w="91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float64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11"/>
        <w:rPr>
          <w:sz w:val="22"/>
        </w:rPr>
      </w:pPr>
    </w:p>
    <w:p>
      <w:pPr>
        <w:pStyle w:val="4"/>
        <w:spacing w:line="278" w:lineRule="auto"/>
        <w:ind w:left="200" w:right="7016"/>
      </w:pPr>
      <w:r>
        <w:rPr>
          <w:color w:val="202020"/>
        </w:rPr>
        <w:t>fig=plt.figure(figsize=(12,8))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sns.kdeplot(</w:t>
      </w:r>
    </w:p>
    <w:p>
      <w:pPr>
        <w:pStyle w:val="4"/>
        <w:spacing w:line="278" w:lineRule="auto"/>
        <w:ind w:left="662" w:right="7362"/>
      </w:pPr>
      <w:r>
        <w:rPr>
          <w:color w:val="202020"/>
        </w:rPr>
        <w:t>x=df["Message Length"],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hue=df["Category"]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68" w:line="278" w:lineRule="auto"/>
        <w:ind w:left="200" w:right="4707"/>
      </w:pPr>
      <w:r>
        <w:rPr>
          <w:color w:val="202020"/>
        </w:rPr>
        <w:t>plt.title("ham &amp; spam messege length comparision")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plt.show()</w:t>
      </w:r>
    </w:p>
    <w:p>
      <w:pPr>
        <w:pStyle w:val="4"/>
        <w:spacing w:before="3"/>
        <w:rPr>
          <w:sz w:val="18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1006475</wp:posOffset>
            </wp:positionH>
            <wp:positionV relativeFrom="paragraph">
              <wp:posOffset>160020</wp:posOffset>
            </wp:positionV>
            <wp:extent cx="6150610" cy="4157345"/>
            <wp:effectExtent l="0" t="0" r="0" b="0"/>
            <wp:wrapTopAndBottom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388" cy="4157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0"/>
      </w:pPr>
    </w:p>
    <w:p>
      <w:pPr>
        <w:pStyle w:val="4"/>
        <w:spacing w:line="278" w:lineRule="auto"/>
        <w:ind w:left="200" w:right="2975"/>
      </w:pPr>
      <w:r>
        <w:rPr>
          <w:color w:val="202020"/>
        </w:rPr>
        <w:t>from tensorflow.keras.preprocessing.sequence import pad_sequences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sentence_len=200</w:t>
      </w:r>
    </w:p>
    <w:p>
      <w:pPr>
        <w:pStyle w:val="4"/>
        <w:spacing w:line="278" w:lineRule="auto"/>
        <w:ind w:left="662" w:right="7363" w:hanging="463"/>
      </w:pPr>
      <w:r>
        <w:rPr>
          <w:color w:val="202020"/>
        </w:rPr>
        <w:t>embedded_doc=pad_sequences(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oneHot_doc,</w:t>
      </w:r>
    </w:p>
    <w:p>
      <w:pPr>
        <w:pStyle w:val="4"/>
        <w:spacing w:line="278" w:lineRule="auto"/>
        <w:ind w:left="662" w:right="7708"/>
      </w:pPr>
      <w:r>
        <w:rPr>
          <w:color w:val="202020"/>
        </w:rPr>
        <w:t>maxlen=sentence_len,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padding="pre"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7017" w:hanging="463"/>
      </w:pPr>
      <w:r>
        <w:rPr>
          <w:color w:val="202020"/>
        </w:rPr>
        <w:t>extract_features=pd.DataFrame(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data=embedded_doc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target=df["Label"]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df_final=pd.concat([extract_features,target],axis=1)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df_final.head()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7"/>
        <w:rPr>
          <w:sz w:val="25"/>
        </w:rPr>
      </w:pPr>
    </w:p>
    <w:tbl>
      <w:tblPr>
        <w:tblStyle w:val="3"/>
        <w:tblW w:w="0" w:type="auto"/>
        <w:tblInd w:w="7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330"/>
        <w:gridCol w:w="330"/>
        <w:gridCol w:w="330"/>
        <w:gridCol w:w="330"/>
        <w:gridCol w:w="330"/>
        <w:gridCol w:w="330"/>
        <w:gridCol w:w="330"/>
        <w:gridCol w:w="330"/>
        <w:gridCol w:w="1595"/>
        <w:gridCol w:w="690"/>
        <w:gridCol w:w="690"/>
        <w:gridCol w:w="749"/>
        <w:gridCol w:w="632"/>
        <w:gridCol w:w="690"/>
        <w:gridCol w:w="690"/>
        <w:gridCol w:w="6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662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2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4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3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2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4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108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5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6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7</w:t>
            </w:r>
          </w:p>
        </w:tc>
        <w:tc>
          <w:tcPr>
            <w:tcW w:w="33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3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8</w:t>
            </w:r>
          </w:p>
        </w:tc>
        <w:tc>
          <w:tcPr>
            <w:tcW w:w="1595" w:type="dxa"/>
            <w:tcBorders>
              <w:bottom w:val="single" w:color="D9D9D9" w:sz="8" w:space="0"/>
            </w:tcBorders>
          </w:tcPr>
          <w:p>
            <w:pPr>
              <w:pStyle w:val="8"/>
              <w:tabs>
                <w:tab w:val="left" w:pos="1029"/>
              </w:tabs>
              <w:spacing w:line="209" w:lineRule="exact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9</w:t>
            </w:r>
            <w:r>
              <w:rPr>
                <w:b/>
                <w:color w:val="202020"/>
                <w:spacing w:val="107"/>
                <w:sz w:val="21"/>
              </w:rPr>
              <w:t xml:space="preserve"> </w:t>
            </w:r>
            <w:r>
              <w:rPr>
                <w:b/>
                <w:color w:val="202020"/>
                <w:sz w:val="21"/>
              </w:rPr>
              <w:t>...</w:t>
            </w:r>
            <w:r>
              <w:rPr>
                <w:b/>
                <w:color w:val="202020"/>
                <w:sz w:val="21"/>
              </w:rPr>
              <w:tab/>
            </w:r>
            <w:r>
              <w:rPr>
                <w:b/>
                <w:color w:val="202020"/>
                <w:sz w:val="21"/>
              </w:rPr>
              <w:t>191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192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6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193</w:t>
            </w:r>
          </w:p>
        </w:tc>
        <w:tc>
          <w:tcPr>
            <w:tcW w:w="749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65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194</w:t>
            </w:r>
          </w:p>
        </w:tc>
        <w:tc>
          <w:tcPr>
            <w:tcW w:w="632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7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195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right="106"/>
              <w:jc w:val="right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196</w:t>
            </w:r>
          </w:p>
        </w:tc>
        <w:tc>
          <w:tcPr>
            <w:tcW w:w="690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214" w:right="88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197</w:t>
            </w:r>
          </w:p>
        </w:tc>
        <w:tc>
          <w:tcPr>
            <w:tcW w:w="638" w:type="dxa"/>
            <w:tcBorders>
              <w:bottom w:val="single" w:color="D9D9D9" w:sz="8" w:space="0"/>
            </w:tcBorders>
          </w:tcPr>
          <w:p>
            <w:pPr>
              <w:pStyle w:val="8"/>
              <w:spacing w:line="209" w:lineRule="exact"/>
              <w:ind w:left="214" w:right="36"/>
              <w:jc w:val="center"/>
              <w:rPr>
                <w:b/>
                <w:sz w:val="21"/>
              </w:rPr>
            </w:pPr>
            <w:r>
              <w:rPr>
                <w:b/>
                <w:color w:val="202020"/>
                <w:sz w:val="21"/>
              </w:rPr>
              <w:t>198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662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331"/>
              </w:tabs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0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07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2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1595" w:type="dxa"/>
            <w:tcBorders>
              <w:top w:val="single" w:color="D9D9D9" w:sz="8" w:space="0"/>
            </w:tcBorders>
          </w:tcPr>
          <w:p>
            <w:pPr>
              <w:pStyle w:val="8"/>
              <w:tabs>
                <w:tab w:val="left" w:pos="512"/>
                <w:tab w:val="left" w:pos="909"/>
              </w:tabs>
              <w:spacing w:before="100"/>
              <w:ind w:righ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...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2090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1632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4289</w:t>
            </w:r>
          </w:p>
        </w:tc>
        <w:tc>
          <w:tcPr>
            <w:tcW w:w="749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65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7158</w:t>
            </w:r>
          </w:p>
        </w:tc>
        <w:tc>
          <w:tcPr>
            <w:tcW w:w="632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478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5808</w:t>
            </w:r>
          </w:p>
        </w:tc>
        <w:tc>
          <w:tcPr>
            <w:tcW w:w="690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93" w:right="88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6133</w:t>
            </w:r>
          </w:p>
        </w:tc>
        <w:tc>
          <w:tcPr>
            <w:tcW w:w="638" w:type="dxa"/>
            <w:tcBorders>
              <w:top w:val="single" w:color="D9D9D9" w:sz="8" w:space="0"/>
            </w:tcBorders>
          </w:tcPr>
          <w:p>
            <w:pPr>
              <w:pStyle w:val="8"/>
              <w:spacing w:before="100"/>
              <w:ind w:left="93" w:right="36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8348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662" w:type="dxa"/>
          </w:tcPr>
          <w:p>
            <w:pPr>
              <w:pStyle w:val="8"/>
              <w:tabs>
                <w:tab w:val="left" w:pos="331"/>
              </w:tabs>
              <w:spacing w:before="108" w:line="221" w:lineRule="exact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"/>
                <w:b/>
                <w:color w:val="202020"/>
                <w:sz w:val="21"/>
              </w:rPr>
              <w:t>1</w:t>
            </w:r>
            <w:r>
              <w:rPr>
                <w:rFonts w:ascii="Arial"/>
                <w:b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right="104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07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330" w:type="dxa"/>
          </w:tcPr>
          <w:p>
            <w:pPr>
              <w:pStyle w:val="8"/>
              <w:spacing w:before="108" w:line="221" w:lineRule="exact"/>
              <w:ind w:left="2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1595" w:type="dxa"/>
          </w:tcPr>
          <w:p>
            <w:pPr>
              <w:pStyle w:val="8"/>
              <w:tabs>
                <w:tab w:val="left" w:pos="512"/>
                <w:tab w:val="left" w:pos="1260"/>
              </w:tabs>
              <w:spacing w:before="108" w:line="221" w:lineRule="exact"/>
              <w:ind w:right="1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...</w:t>
            </w:r>
            <w:r>
              <w:rPr>
                <w:rFonts w:ascii="Arial MT"/>
                <w:color w:val="202020"/>
                <w:sz w:val="21"/>
              </w:rPr>
              <w:tab/>
            </w: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749" w:type="dxa"/>
          </w:tcPr>
          <w:p>
            <w:pPr>
              <w:pStyle w:val="8"/>
              <w:spacing w:before="108" w:line="221" w:lineRule="exact"/>
              <w:ind w:right="165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32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right="107"/>
              <w:jc w:val="right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0</w:t>
            </w:r>
          </w:p>
        </w:tc>
        <w:tc>
          <w:tcPr>
            <w:tcW w:w="690" w:type="dxa"/>
          </w:tcPr>
          <w:p>
            <w:pPr>
              <w:pStyle w:val="8"/>
              <w:spacing w:before="108" w:line="221" w:lineRule="exact"/>
              <w:ind w:left="93" w:right="88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8663</w:t>
            </w:r>
          </w:p>
        </w:tc>
        <w:tc>
          <w:tcPr>
            <w:tcW w:w="638" w:type="dxa"/>
          </w:tcPr>
          <w:p>
            <w:pPr>
              <w:pStyle w:val="8"/>
              <w:spacing w:before="108" w:line="221" w:lineRule="exact"/>
              <w:ind w:left="93" w:right="36"/>
              <w:jc w:val="center"/>
              <w:rPr>
                <w:rFonts w:ascii="Arial MT"/>
                <w:sz w:val="21"/>
              </w:rPr>
            </w:pPr>
            <w:r>
              <w:rPr>
                <w:rFonts w:ascii="Arial MT"/>
                <w:color w:val="202020"/>
                <w:sz w:val="21"/>
              </w:rPr>
              <w:t>4425</w:t>
            </w:r>
          </w:p>
        </w:tc>
      </w:tr>
    </w:tbl>
    <w:p>
      <w:pPr>
        <w:pStyle w:val="4"/>
        <w:rPr>
          <w:sz w:val="20"/>
        </w:rPr>
      </w:pPr>
    </w:p>
    <w:p>
      <w:pPr>
        <w:pStyle w:val="4"/>
        <w:spacing w:before="7"/>
        <w:rPr>
          <w:sz w:val="18"/>
        </w:rPr>
      </w:pPr>
    </w:p>
    <w:p>
      <w:pPr>
        <w:pStyle w:val="4"/>
        <w:spacing w:line="278" w:lineRule="auto"/>
        <w:ind w:left="200" w:right="6900"/>
      </w:pPr>
      <w:r>
        <w:pict>
          <v:shape id="_x0000_s1053" o:spid="_x0000_s1053" o:spt="202" type="#_x0000_t202" style="position:absolute;left:0pt;margin-left:84.6pt;margin-top:-11.1pt;height:35pt;width:475.65pt;mso-position-horizontal-relative:page;z-index:-251644928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tabs>
                      <w:tab w:val="left" w:pos="331"/>
                      <w:tab w:val="left" w:pos="661"/>
                      <w:tab w:val="left" w:pos="992"/>
                      <w:tab w:val="left" w:pos="1322"/>
                      <w:tab w:val="left" w:pos="1652"/>
                      <w:tab w:val="left" w:pos="1982"/>
                      <w:tab w:val="left" w:pos="2312"/>
                      <w:tab w:val="left" w:pos="2642"/>
                      <w:tab w:val="left" w:pos="2972"/>
                      <w:tab w:val="left" w:pos="3303"/>
                      <w:tab w:val="left" w:pos="3815"/>
                      <w:tab w:val="left" w:pos="4213"/>
                      <w:tab w:val="left" w:pos="5020"/>
                      <w:tab w:val="left" w:pos="5593"/>
                      <w:tab w:val="left" w:pos="6299"/>
                      <w:tab w:val="left" w:pos="6974"/>
                      <w:tab w:val="left" w:pos="7664"/>
                      <w:tab w:val="left" w:pos="8355"/>
                      <w:tab w:val="left" w:pos="9045"/>
                    </w:tabs>
                    <w:spacing w:line="235" w:lineRule="exact"/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2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...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1275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702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1694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4114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4162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3935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4162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8536</w:t>
                  </w:r>
                </w:p>
                <w:p>
                  <w:pPr>
                    <w:pStyle w:val="4"/>
                    <w:spacing w:before="5"/>
                    <w:rPr>
                      <w:rFonts w:ascii="Arial MT"/>
                      <w:sz w:val="19"/>
                    </w:rPr>
                  </w:pPr>
                </w:p>
                <w:p>
                  <w:pPr>
                    <w:pStyle w:val="4"/>
                    <w:tabs>
                      <w:tab w:val="left" w:pos="331"/>
                      <w:tab w:val="left" w:pos="661"/>
                      <w:tab w:val="left" w:pos="992"/>
                      <w:tab w:val="left" w:pos="1322"/>
                      <w:tab w:val="left" w:pos="1652"/>
                      <w:tab w:val="left" w:pos="1982"/>
                      <w:tab w:val="left" w:pos="2312"/>
                      <w:tab w:val="left" w:pos="2642"/>
                      <w:tab w:val="left" w:pos="2972"/>
                      <w:tab w:val="left" w:pos="3303"/>
                      <w:tab w:val="left" w:pos="3815"/>
                      <w:tab w:val="left" w:pos="4213"/>
                      <w:tab w:val="left" w:pos="4903"/>
                      <w:tab w:val="left" w:pos="5593"/>
                      <w:tab w:val="left" w:pos="6284"/>
                      <w:tab w:val="left" w:pos="6974"/>
                      <w:tab w:val="left" w:pos="7664"/>
                      <w:tab w:val="left" w:pos="8355"/>
                      <w:tab w:val="left" w:pos="9045"/>
                    </w:tabs>
                    <w:rPr>
                      <w:rFonts w:ascii="Arial MT"/>
                    </w:rPr>
                  </w:pPr>
                  <w:r>
                    <w:rPr>
                      <w:rFonts w:ascii="Arial"/>
                      <w:b/>
                      <w:color w:val="202020"/>
                    </w:rPr>
                    <w:t>3</w:t>
                  </w:r>
                  <w:r>
                    <w:rPr>
                      <w:rFonts w:ascii="Arial"/>
                      <w:b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...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3705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9946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5462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7158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9883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4500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</w:rPr>
                    <w:t>8030</w:t>
                  </w:r>
                  <w:r>
                    <w:rPr>
                      <w:rFonts w:ascii="Arial MT"/>
                      <w:color w:val="202020"/>
                    </w:rPr>
                    <w:tab/>
                  </w:r>
                  <w:r>
                    <w:rPr>
                      <w:rFonts w:ascii="Arial MT"/>
                      <w:color w:val="202020"/>
                      <w:spacing w:val="-2"/>
                    </w:rPr>
                    <w:t>8630</w:t>
                  </w:r>
                </w:p>
              </w:txbxContent>
            </v:textbox>
          </v:shape>
        </w:pict>
      </w:r>
      <w:r>
        <w:pict>
          <v:rect id="_x0000_s1054" o:spid="_x0000_s1054" o:spt="1" style="position:absolute;left:0pt;margin-left:45.5pt;margin-top:-8.3pt;height:43.5pt;width:518.45pt;mso-position-horizontal-relative:page;z-index:-251642880;mso-width-relative:page;mso-height-relative:page;" fillcolor="#FFFFFF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color w:val="202020"/>
        </w:rPr>
        <w:t>X=df_final.drop("Label",axis=1)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y=df_final["Label"]</w:t>
      </w:r>
    </w:p>
    <w:p>
      <w:pPr>
        <w:pStyle w:val="4"/>
        <w:tabs>
          <w:tab w:val="left" w:pos="1223"/>
          <w:tab w:val="left" w:pos="1554"/>
          <w:tab w:val="left" w:pos="1884"/>
          <w:tab w:val="left" w:pos="2214"/>
          <w:tab w:val="left" w:pos="2544"/>
          <w:tab w:val="left" w:pos="2874"/>
          <w:tab w:val="left" w:pos="3204"/>
          <w:tab w:val="left" w:pos="3534"/>
          <w:tab w:val="left" w:pos="3865"/>
          <w:tab w:val="left" w:pos="4195"/>
          <w:tab w:val="left" w:pos="4707"/>
          <w:tab w:val="left" w:pos="5105"/>
          <w:tab w:val="left" w:pos="5795"/>
          <w:tab w:val="left" w:pos="6485"/>
          <w:tab w:val="left" w:pos="7176"/>
          <w:tab w:val="left" w:pos="7983"/>
          <w:tab w:val="left" w:pos="8572"/>
          <w:tab w:val="left" w:pos="9247"/>
          <w:tab w:val="left" w:pos="9937"/>
        </w:tabs>
        <w:spacing w:before="131"/>
        <w:ind w:left="892"/>
        <w:rPr>
          <w:rFonts w:ascii="Arial MT"/>
        </w:rPr>
      </w:pPr>
      <w:r>
        <w:pict>
          <v:shape id="_x0000_s1055" o:spid="_x0000_s1055" o:spt="202" type="#_x0000_t202" style="position:absolute;left:0pt;margin-left:79.25pt;margin-top:29.35pt;height:11.75pt;width:102.5pt;mso-position-horizontal-relative:page;z-index:-251643904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4"/>
                    <w:spacing w:line="235" w:lineRule="exact"/>
                    <w:rPr>
                      <w:rFonts w:ascii="Arial MT" w:hAnsi="Arial MT"/>
                    </w:rPr>
                  </w:pPr>
                  <w:r>
                    <w:rPr>
                      <w:rFonts w:ascii="Arial MT" w:hAnsi="Arial MT"/>
                      <w:color w:val="202020"/>
                    </w:rPr>
                    <w:t>5</w:t>
                  </w:r>
                  <w:r>
                    <w:rPr>
                      <w:rFonts w:ascii="Arial MT" w:hAns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rows</w:t>
                  </w:r>
                  <w:r>
                    <w:rPr>
                      <w:rFonts w:ascii="Arial MT" w:hAns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×</w:t>
                  </w:r>
                  <w:r>
                    <w:rPr>
                      <w:rFonts w:ascii="Arial MT" w:hAnsi="Arial MT"/>
                      <w:color w:val="202020"/>
                      <w:spacing w:val="-5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201</w:t>
                  </w:r>
                  <w:r>
                    <w:rPr>
                      <w:rFonts w:ascii="Arial MT" w:hAnsi="Arial MT"/>
                      <w:color w:val="202020"/>
                      <w:spacing w:val="-4"/>
                    </w:rPr>
                    <w:t xml:space="preserve"> </w:t>
                  </w:r>
                  <w:r>
                    <w:rPr>
                      <w:rFonts w:ascii="Arial MT" w:hAnsi="Arial MT"/>
                      <w:color w:val="202020"/>
                    </w:rPr>
                    <w:t>columns</w:t>
                  </w:r>
                </w:p>
              </w:txbxContent>
            </v:textbox>
          </v:shape>
        </w:pict>
      </w:r>
      <w:r>
        <w:pict>
          <v:group id="_x0000_s1056" o:spid="_x0000_s1056" o:spt="203" style="position:absolute;left:0pt;margin-left:45.5pt;margin-top:15.6pt;height:38.3pt;width:518.5pt;mso-position-horizontal-relative:page;z-index:-251643904;mso-width-relative:page;mso-height-relative:page;" coordorigin="910,313" coordsize="10370,766">
            <o:lock v:ext="edit"/>
            <v:rect id="_x0000_s1057" o:spid="_x0000_s1057" o:spt="1" style="position:absolute;left:1510;top:748;height:331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8" o:spid="_x0000_s1058" style="position:absolute;left:1645;top:853;height:166;width:91;" fillcolor="#A2A2A2" filled="t" stroked="f" coordorigin="1645,853" coordsize="91,166" path="m1736,1018l1645,936,1736,853,1736,1018xe">
              <v:path arrowok="t"/>
              <v:fill on="t" focussize="0,0"/>
              <v:stroke on="f"/>
              <v:imagedata o:title=""/>
              <o:lock v:ext="edit"/>
            </v:shape>
            <v:rect id="_x0000_s1059" o:spid="_x0000_s1059" o:spt="1" style="position:absolute;left:10889;top:748;height:331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0" o:spid="_x0000_s1060" style="position:absolute;left:11039;top:853;height:166;width:91;" fillcolor="#4F4F4F" filled="t" stroked="f" coordorigin="11040,853" coordsize="91,166" path="m11040,1018l11040,853,11130,936,11040,1018xe">
              <v:path arrowok="t"/>
              <v:fill on="t" focussize="0,0"/>
              <v:stroke on="f"/>
              <v:imagedata o:title=""/>
              <o:lock v:ext="edit"/>
            </v:shape>
            <v:rect id="_x0000_s1061" o:spid="_x0000_s1061" o:spt="1" style="position:absolute;left:1885;top:898;height:181;width:9005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62" o:spid="_x0000_s1062" o:spt="1" style="position:absolute;left:1885;top:898;height:181;width:7789;" fillcolor="#00000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v:rect id="_x0000_s1063" o:spid="_x0000_s1063" o:spt="1" style="position:absolute;left:910;top:312;height:586;width:10370;" fillcolor="#FFFFFF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4" o:spid="_x0000_s1064" o:spt="202" type="#_x0000_t202" style="position:absolute;left:910;top:312;height:766;width:1037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167"/>
                      <w:ind w:left="90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02020"/>
                        <w:sz w:val="21"/>
                      </w:rPr>
                      <w:t>from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sklearn.model_selection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import</w:t>
                    </w:r>
                    <w:r>
                      <w:rPr>
                        <w:color w:val="202020"/>
                        <w:spacing w:val="-1"/>
                        <w:sz w:val="21"/>
                      </w:rPr>
                      <w:t xml:space="preserve"> </w:t>
                    </w:r>
                    <w:r>
                      <w:rPr>
                        <w:color w:val="202020"/>
                        <w:sz w:val="21"/>
                      </w:rPr>
                      <w:t>train_test_split</w:t>
                    </w:r>
                  </w:p>
                </w:txbxContent>
              </v:textbox>
            </v:shape>
          </v:group>
        </w:pict>
      </w:r>
      <w:r>
        <w:rPr>
          <w:rFonts w:ascii="Arial"/>
          <w:b/>
          <w:color w:val="202020"/>
        </w:rPr>
        <w:t>4</w:t>
      </w:r>
      <w:r>
        <w:rPr>
          <w:rFonts w:ascii="Arial"/>
          <w:b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0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...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4753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6414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5018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1953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216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1175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8861</w:t>
      </w:r>
      <w:r>
        <w:rPr>
          <w:rFonts w:ascii="Arial MT"/>
          <w:color w:val="202020"/>
        </w:rPr>
        <w:tab/>
      </w:r>
      <w:r>
        <w:rPr>
          <w:rFonts w:ascii="Arial MT"/>
          <w:color w:val="202020"/>
        </w:rPr>
        <w:t>2485</w:t>
      </w:r>
    </w:p>
    <w:p>
      <w:pPr>
        <w:pStyle w:val="4"/>
        <w:rPr>
          <w:rFonts w:ascii="Arial MT"/>
          <w:sz w:val="20"/>
        </w:rPr>
      </w:pPr>
    </w:p>
    <w:p>
      <w:pPr>
        <w:pStyle w:val="4"/>
        <w:rPr>
          <w:rFonts w:ascii="Arial MT"/>
          <w:sz w:val="20"/>
        </w:rPr>
      </w:pPr>
    </w:p>
    <w:p>
      <w:pPr>
        <w:pStyle w:val="4"/>
        <w:rPr>
          <w:rFonts w:ascii="Arial MT"/>
          <w:sz w:val="20"/>
        </w:rPr>
      </w:pPr>
    </w:p>
    <w:p>
      <w:pPr>
        <w:pStyle w:val="4"/>
        <w:spacing w:before="11"/>
        <w:rPr>
          <w:rFonts w:ascii="Arial MT"/>
          <w:sz w:val="15"/>
        </w:rPr>
      </w:pPr>
    </w:p>
    <w:p>
      <w:pPr>
        <w:pStyle w:val="4"/>
        <w:spacing w:line="278" w:lineRule="auto"/>
        <w:ind w:left="662" w:right="4361" w:hanging="463"/>
      </w:pPr>
      <w:r>
        <w:rPr>
          <w:color w:val="202020"/>
        </w:rPr>
        <w:t>X_trainval,X_test,y_trainval,y_test=train_test_split(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X,</w:t>
      </w:r>
    </w:p>
    <w:p>
      <w:pPr>
        <w:pStyle w:val="4"/>
        <w:ind w:left="662"/>
      </w:pPr>
      <w:r>
        <w:rPr>
          <w:color w:val="202020"/>
        </w:rPr>
        <w:t>y,</w:t>
      </w:r>
    </w:p>
    <w:p>
      <w:pPr>
        <w:pStyle w:val="4"/>
        <w:spacing w:before="39" w:line="278" w:lineRule="auto"/>
        <w:ind w:left="662" w:right="8170"/>
      </w:pPr>
      <w:r>
        <w:rPr>
          <w:color w:val="202020"/>
        </w:rPr>
        <w:t>random_state=42,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test_size=0.15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5285" w:hanging="463"/>
      </w:pPr>
      <w:r>
        <w:rPr>
          <w:color w:val="202020"/>
        </w:rPr>
        <w:t>X_train,X_val,y_train,y_val=train_test_split(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X_trainval,</w:t>
      </w:r>
    </w:p>
    <w:p>
      <w:pPr>
        <w:pStyle w:val="4"/>
        <w:ind w:left="662"/>
      </w:pPr>
      <w:r>
        <w:rPr>
          <w:color w:val="202020"/>
        </w:rPr>
        <w:t>y_trainval,</w:t>
      </w:r>
    </w:p>
    <w:p>
      <w:pPr>
        <w:pStyle w:val="4"/>
        <w:spacing w:before="39" w:line="278" w:lineRule="auto"/>
        <w:ind w:left="662" w:right="8170"/>
      </w:pPr>
      <w:r>
        <w:rPr>
          <w:color w:val="202020"/>
        </w:rPr>
        <w:t>random_state=42,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test_size=0.15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200" w:right="5623"/>
      </w:pPr>
      <w:r>
        <w:rPr>
          <w:color w:val="202020"/>
        </w:rPr>
        <w:t>from tensorflow.keras.layers import LSTM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from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tensorflow.keras.layers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Dense</w:t>
      </w:r>
    </w:p>
    <w:p>
      <w:pPr>
        <w:pStyle w:val="4"/>
        <w:spacing w:line="278" w:lineRule="auto"/>
        <w:ind w:left="200" w:right="5168"/>
      </w:pPr>
      <w:r>
        <w:rPr>
          <w:color w:val="202020"/>
        </w:rPr>
        <w:t>from tensorflow.keras.layers import Embedding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from tensorflow.keras.models import Sequential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model=Sequential()</w:t>
      </w:r>
    </w:p>
    <w:p>
      <w:pPr>
        <w:pStyle w:val="4"/>
        <w:rPr>
          <w:sz w:val="20"/>
        </w:rPr>
      </w:pPr>
    </w:p>
    <w:p>
      <w:pPr>
        <w:pStyle w:val="4"/>
      </w:pPr>
    </w:p>
    <w:p>
      <w:pPr>
        <w:pStyle w:val="4"/>
        <w:spacing w:line="278" w:lineRule="auto"/>
        <w:ind w:left="200" w:right="8748"/>
      </w:pPr>
      <w:r>
        <w:rPr>
          <w:color w:val="202020"/>
        </w:rPr>
        <w:t>feature_num=100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model.add(</w:t>
      </w:r>
    </w:p>
    <w:p>
      <w:pPr>
        <w:pStyle w:val="4"/>
        <w:ind w:left="662"/>
      </w:pPr>
      <w:r>
        <w:rPr>
          <w:color w:val="202020"/>
        </w:rPr>
        <w:t>Embedding(</w:t>
      </w:r>
    </w:p>
    <w:p>
      <w:pPr>
        <w:pStyle w:val="4"/>
        <w:spacing w:before="39" w:line="278" w:lineRule="auto"/>
        <w:ind w:left="1124" w:right="6900"/>
      </w:pPr>
      <w:r>
        <w:rPr>
          <w:color w:val="202020"/>
        </w:rPr>
        <w:t>input_dim=vocab_size,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output_dim=feature_num,</w:t>
      </w:r>
    </w:p>
    <w:p>
      <w:pPr>
        <w:pStyle w:val="4"/>
        <w:ind w:left="1124"/>
      </w:pPr>
      <w:r>
        <w:rPr>
          <w:color w:val="202020"/>
        </w:rPr>
        <w:t>input_length=sentence_len</w:t>
      </w:r>
    </w:p>
    <w:p>
      <w:pPr>
        <w:pStyle w:val="4"/>
        <w:spacing w:before="39"/>
        <w:ind w:left="662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model.add(</w:t>
      </w:r>
    </w:p>
    <w:p>
      <w:pPr>
        <w:pStyle w:val="4"/>
        <w:spacing w:before="40"/>
        <w:ind w:left="662"/>
      </w:pPr>
      <w:r>
        <w:rPr>
          <w:color w:val="202020"/>
        </w:rPr>
        <w:t>LSTM(</w:t>
      </w:r>
    </w:p>
    <w:p>
      <w:pPr>
        <w:pStyle w:val="4"/>
        <w:spacing w:before="39"/>
        <w:ind w:left="662"/>
      </w:pPr>
      <w:r>
        <w:rPr>
          <w:color w:val="202020"/>
        </w:rPr>
        <w:t>units=128</w:t>
      </w:r>
    </w:p>
    <w:p>
      <w:pPr>
        <w:pStyle w:val="4"/>
        <w:spacing w:before="39"/>
        <w:ind w:left="662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before="1"/>
        <w:ind w:right="9342"/>
        <w:jc w:val="right"/>
      </w:pPr>
      <w:r>
        <w:rPr>
          <w:color w:val="202020"/>
        </w:rPr>
        <w:t>model.add(</w:t>
      </w:r>
    </w:p>
    <w:p>
      <w:pPr>
        <w:pStyle w:val="4"/>
        <w:spacing w:before="39"/>
        <w:ind w:right="9342"/>
        <w:jc w:val="right"/>
      </w:pPr>
      <w:r>
        <w:rPr>
          <w:color w:val="202020"/>
        </w:rPr>
        <w:t>Dense(</w:t>
      </w:r>
    </w:p>
    <w:p>
      <w:pPr>
        <w:pStyle w:val="4"/>
        <w:spacing w:before="39"/>
        <w:ind w:left="1124"/>
      </w:pPr>
      <w:r>
        <w:rPr>
          <w:color w:val="202020"/>
        </w:rPr>
        <w:t>units=1,</w:t>
      </w:r>
    </w:p>
    <w:p>
      <w:pPr>
        <w:pStyle w:val="4"/>
        <w:spacing w:before="39"/>
        <w:ind w:left="1124"/>
      </w:pPr>
      <w:r>
        <w:rPr>
          <w:color w:val="202020"/>
        </w:rPr>
        <w:t>activation="sigmoid"</w:t>
      </w:r>
    </w:p>
    <w:p>
      <w:pPr>
        <w:pStyle w:val="4"/>
        <w:spacing w:before="40"/>
        <w:ind w:left="662"/>
      </w:pPr>
      <w:r>
        <w:rPr>
          <w:color w:val="202020"/>
        </w:rPr>
        <w:t>)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</w:p>
    <w:p>
      <w:pPr>
        <w:pStyle w:val="4"/>
        <w:spacing w:before="3"/>
        <w:rPr>
          <w:sz w:val="16"/>
        </w:rPr>
      </w:pPr>
    </w:p>
    <w:p>
      <w:pPr>
        <w:pStyle w:val="4"/>
        <w:spacing w:before="63" w:line="278" w:lineRule="auto"/>
        <w:ind w:left="200" w:right="5399"/>
      </w:pPr>
      <w:r>
        <w:rPr>
          <w:color w:val="202020"/>
        </w:rPr>
        <w:t>from tensorflow.keras.optimizers import Adam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model.compile(</w:t>
      </w:r>
    </w:p>
    <w:p>
      <w:pPr>
        <w:pStyle w:val="4"/>
        <w:ind w:left="662"/>
      </w:pPr>
      <w:r>
        <w:rPr>
          <w:color w:val="202020"/>
        </w:rPr>
        <w:t>optimizer=Adam(</w:t>
      </w:r>
    </w:p>
    <w:p>
      <w:pPr>
        <w:pStyle w:val="4"/>
        <w:spacing w:before="39"/>
        <w:ind w:left="662"/>
      </w:pPr>
      <w:r>
        <w:rPr>
          <w:color w:val="202020"/>
        </w:rPr>
        <w:t>learning_rate=0.001</w:t>
      </w:r>
    </w:p>
    <w:p>
      <w:pPr>
        <w:pStyle w:val="4"/>
        <w:spacing w:before="40"/>
        <w:ind w:left="662"/>
      </w:pPr>
      <w:r>
        <w:rPr>
          <w:color w:val="202020"/>
        </w:rPr>
        <w:t>),</w:t>
      </w:r>
    </w:p>
    <w:p>
      <w:pPr>
        <w:pStyle w:val="4"/>
        <w:spacing w:before="39" w:line="278" w:lineRule="auto"/>
        <w:ind w:left="662" w:right="6900"/>
      </w:pPr>
      <w:r>
        <w:rPr>
          <w:color w:val="202020"/>
        </w:rPr>
        <w:t>loss="binary_crossentropy",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metrics=["accuracy"]</w:t>
      </w:r>
    </w:p>
    <w:p>
      <w:pPr>
        <w:pStyle w:val="4"/>
        <w:ind w:left="200"/>
      </w:pPr>
      <w:r>
        <w:rPr>
          <w:color w:val="202020"/>
        </w:rPr>
        <w:t>)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model.fit(</w:t>
      </w:r>
    </w:p>
    <w:p>
      <w:pPr>
        <w:pStyle w:val="4"/>
        <w:spacing w:before="39" w:line="278" w:lineRule="auto"/>
        <w:ind w:left="662" w:right="9094"/>
      </w:pPr>
      <w:r>
        <w:rPr>
          <w:color w:val="202020"/>
        </w:rPr>
        <w:t>X_train,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y_train,</w:t>
      </w:r>
    </w:p>
    <w:p>
      <w:pPr>
        <w:pStyle w:val="4"/>
        <w:spacing w:line="278" w:lineRule="auto"/>
        <w:ind w:left="1124" w:right="8056" w:hanging="463"/>
      </w:pPr>
      <w:r>
        <w:rPr>
          <w:color w:val="202020"/>
        </w:rPr>
        <w:t>validation_data=(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X_val,</w:t>
      </w:r>
    </w:p>
    <w:p>
      <w:pPr>
        <w:pStyle w:val="4"/>
        <w:ind w:left="1124"/>
      </w:pPr>
      <w:r>
        <w:rPr>
          <w:color w:val="202020"/>
        </w:rPr>
        <w:t>y_val</w:t>
      </w:r>
    </w:p>
    <w:p>
      <w:pPr>
        <w:pStyle w:val="4"/>
        <w:spacing w:before="39"/>
        <w:ind w:left="662"/>
      </w:pPr>
      <w:r>
        <w:rPr>
          <w:color w:val="202020"/>
        </w:rPr>
        <w:t>),</w:t>
      </w:r>
    </w:p>
    <w:p>
      <w:pPr>
        <w:pStyle w:val="4"/>
        <w:spacing w:before="39"/>
        <w:ind w:left="662"/>
      </w:pPr>
      <w:r>
        <w:rPr>
          <w:color w:val="202020"/>
        </w:rPr>
        <w:t>epochs=10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4"/>
        <w:rPr>
          <w:sz w:val="28"/>
        </w:rPr>
      </w:pPr>
    </w:p>
    <w:tbl>
      <w:tblPr>
        <w:tblStyle w:val="3"/>
        <w:tblW w:w="0" w:type="auto"/>
        <w:tblInd w:w="7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5"/>
        <w:gridCol w:w="3812"/>
        <w:gridCol w:w="578"/>
        <w:gridCol w:w="1156"/>
        <w:gridCol w:w="925"/>
        <w:gridCol w:w="809"/>
        <w:gridCol w:w="1387"/>
        <w:gridCol w:w="45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685" w:type="dxa"/>
          </w:tcPr>
          <w:p>
            <w:pPr>
              <w:pStyle w:val="8"/>
              <w:spacing w:line="209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0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1/10</w:t>
            </w:r>
          </w:p>
        </w:tc>
        <w:tc>
          <w:tcPr>
            <w:tcW w:w="5310" w:type="dxa"/>
            <w:gridSpan w:val="6"/>
          </w:tcPr>
          <w:p>
            <w:pPr>
              <w:pStyle w:val="8"/>
              <w:rPr>
                <w:rFonts w:ascii="Times New Roman"/>
                <w:sz w:val="16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2/10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39" w:lineRule="exact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8s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4"/>
              </w:numPr>
              <w:tabs>
                <w:tab w:val="left" w:pos="290"/>
              </w:tabs>
              <w:spacing w:before="0" w:after="0" w:line="240" w:lineRule="auto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33ms/step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numPr>
                <w:ilvl w:val="0"/>
                <w:numId w:val="5"/>
              </w:numPr>
              <w:tabs>
                <w:tab w:val="left" w:pos="288"/>
              </w:tabs>
              <w:spacing w:before="0" w:after="0" w:line="239" w:lineRule="exact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5"/>
              </w:numPr>
              <w:tabs>
                <w:tab w:val="left" w:pos="288"/>
              </w:tabs>
              <w:spacing w:before="0" w:after="0" w:line="240" w:lineRule="auto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8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0.5258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0.1718</w:t>
            </w:r>
          </w:p>
        </w:tc>
        <w:tc>
          <w:tcPr>
            <w:tcW w:w="1387" w:type="dxa"/>
          </w:tcPr>
          <w:p>
            <w:pPr>
              <w:pStyle w:val="8"/>
              <w:numPr>
                <w:ilvl w:val="0"/>
                <w:numId w:val="6"/>
              </w:numPr>
              <w:tabs>
                <w:tab w:val="left" w:pos="287"/>
              </w:tabs>
              <w:spacing w:before="0" w:after="0" w:line="239" w:lineRule="exact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6"/>
              </w:numPr>
              <w:tabs>
                <w:tab w:val="left" w:pos="287"/>
              </w:tabs>
              <w:spacing w:before="0" w:after="0" w:line="240" w:lineRule="auto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8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0.7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3/10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0.0533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4/10</w:t>
            </w:r>
          </w:p>
        </w:tc>
        <w:tc>
          <w:tcPr>
            <w:tcW w:w="57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9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5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5/10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numPr>
                <w:ilvl w:val="0"/>
                <w:numId w:val="7"/>
              </w:numPr>
              <w:tabs>
                <w:tab w:val="left" w:pos="290"/>
              </w:tabs>
              <w:spacing w:before="0" w:after="0" w:line="239" w:lineRule="exact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7"/>
              </w:numPr>
              <w:tabs>
                <w:tab w:val="left" w:pos="290"/>
              </w:tabs>
              <w:spacing w:before="0" w:after="0" w:line="240" w:lineRule="auto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15ms/step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numPr>
                <w:ilvl w:val="0"/>
                <w:numId w:val="8"/>
              </w:numPr>
              <w:tabs>
                <w:tab w:val="left" w:pos="288"/>
              </w:tabs>
              <w:spacing w:before="0" w:after="0" w:line="239" w:lineRule="exact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8"/>
              </w:numPr>
              <w:tabs>
                <w:tab w:val="left" w:pos="288"/>
              </w:tabs>
              <w:spacing w:before="0" w:after="0" w:line="240" w:lineRule="auto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8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0.0254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0.0184</w:t>
            </w:r>
          </w:p>
        </w:tc>
        <w:tc>
          <w:tcPr>
            <w:tcW w:w="1387" w:type="dxa"/>
          </w:tcPr>
          <w:p>
            <w:pPr>
              <w:pStyle w:val="8"/>
              <w:numPr>
                <w:ilvl w:val="0"/>
                <w:numId w:val="9"/>
              </w:numPr>
              <w:tabs>
                <w:tab w:val="left" w:pos="287"/>
              </w:tabs>
              <w:spacing w:before="0" w:after="0" w:line="239" w:lineRule="exact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9"/>
              </w:numPr>
              <w:tabs>
                <w:tab w:val="left" w:pos="287"/>
              </w:tabs>
              <w:spacing w:before="0" w:after="0" w:line="240" w:lineRule="auto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8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685" w:type="dxa"/>
          </w:tcPr>
          <w:p>
            <w:pPr>
              <w:pStyle w:val="8"/>
              <w:spacing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6/10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0.0134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7/10</w:t>
            </w:r>
          </w:p>
          <w:p>
            <w:pPr>
              <w:pStyle w:val="8"/>
              <w:spacing w:before="9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0.0150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685" w:type="dxa"/>
          </w:tcPr>
          <w:p>
            <w:pPr>
              <w:pStyle w:val="8"/>
              <w:spacing w:line="231" w:lineRule="exact"/>
              <w:ind w:left="31" w:right="36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</w:tc>
        <w:tc>
          <w:tcPr>
            <w:tcW w:w="3812" w:type="dxa"/>
          </w:tcPr>
          <w:p>
            <w:pPr>
              <w:pStyle w:val="8"/>
              <w:spacing w:line="231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8/10</w:t>
            </w:r>
          </w:p>
        </w:tc>
        <w:tc>
          <w:tcPr>
            <w:tcW w:w="578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156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92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809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1387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  <w:tc>
          <w:tcPr>
            <w:tcW w:w="455" w:type="dxa"/>
          </w:tcPr>
          <w:p>
            <w:pPr>
              <w:pStyle w:val="8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0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  <w:p>
            <w:pPr>
              <w:pStyle w:val="8"/>
              <w:spacing w:before="9" w:line="249" w:lineRule="auto"/>
              <w:ind w:left="50" w:right="37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  <w:r>
              <w:rPr>
                <w:color w:val="202020"/>
                <w:spacing w:val="-114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49" w:lineRule="auto"/>
              <w:ind w:left="58" w:right="39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  <w:r>
              <w:rPr>
                <w:color w:val="202020"/>
                <w:spacing w:val="-113"/>
                <w:sz w:val="21"/>
              </w:rPr>
              <w:t xml:space="preserve"> </w:t>
            </w:r>
            <w:r>
              <w:rPr>
                <w:color w:val="202020"/>
                <w:sz w:val="21"/>
              </w:rPr>
              <w:t>9/10</w:t>
            </w:r>
          </w:p>
          <w:p>
            <w:pPr>
              <w:pStyle w:val="8"/>
              <w:spacing w:line="245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numPr>
                <w:ilvl w:val="0"/>
                <w:numId w:val="10"/>
              </w:numPr>
              <w:tabs>
                <w:tab w:val="left" w:pos="290"/>
              </w:tabs>
              <w:spacing w:before="0" w:after="0" w:line="239" w:lineRule="exact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0"/>
              </w:numPr>
              <w:tabs>
                <w:tab w:val="left" w:pos="290"/>
              </w:tabs>
              <w:spacing w:before="0" w:after="0" w:line="240" w:lineRule="auto"/>
              <w:ind w:left="289" w:right="0" w:hanging="233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1s</w:t>
            </w:r>
          </w:p>
        </w:tc>
        <w:tc>
          <w:tcPr>
            <w:tcW w:w="1156" w:type="dxa"/>
          </w:tcPr>
          <w:p>
            <w:pPr>
              <w:pStyle w:val="8"/>
              <w:spacing w:line="239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numPr>
                <w:ilvl w:val="0"/>
                <w:numId w:val="11"/>
              </w:numPr>
              <w:tabs>
                <w:tab w:val="left" w:pos="288"/>
              </w:tabs>
              <w:spacing w:before="0" w:after="0" w:line="239" w:lineRule="exact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1"/>
              </w:numPr>
              <w:tabs>
                <w:tab w:val="left" w:pos="288"/>
              </w:tabs>
              <w:spacing w:before="0" w:after="0" w:line="240" w:lineRule="auto"/>
              <w:ind w:left="287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loss:</w:t>
            </w:r>
          </w:p>
        </w:tc>
        <w:tc>
          <w:tcPr>
            <w:tcW w:w="809" w:type="dxa"/>
          </w:tcPr>
          <w:p>
            <w:pPr>
              <w:pStyle w:val="8"/>
              <w:spacing w:line="239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0.0112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0.0062</w:t>
            </w:r>
          </w:p>
        </w:tc>
        <w:tc>
          <w:tcPr>
            <w:tcW w:w="1387" w:type="dxa"/>
          </w:tcPr>
          <w:p>
            <w:pPr>
              <w:pStyle w:val="8"/>
              <w:numPr>
                <w:ilvl w:val="0"/>
                <w:numId w:val="12"/>
              </w:numPr>
              <w:tabs>
                <w:tab w:val="left" w:pos="287"/>
              </w:tabs>
              <w:spacing w:before="0" w:after="0" w:line="239" w:lineRule="exact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numPr>
                <w:ilvl w:val="0"/>
                <w:numId w:val="12"/>
              </w:numPr>
              <w:tabs>
                <w:tab w:val="left" w:pos="287"/>
              </w:tabs>
              <w:spacing w:before="0" w:after="0" w:line="240" w:lineRule="auto"/>
              <w:ind w:left="286" w:right="0" w:hanging="232"/>
              <w:jc w:val="left"/>
              <w:rPr>
                <w:sz w:val="21"/>
              </w:rPr>
            </w:pPr>
            <w:r>
              <w:rPr>
                <w:color w:val="202020"/>
                <w:sz w:val="21"/>
              </w:rPr>
              <w:t>accuracy:</w:t>
            </w:r>
          </w:p>
        </w:tc>
        <w:tc>
          <w:tcPr>
            <w:tcW w:w="455" w:type="dxa"/>
          </w:tcPr>
          <w:p>
            <w:pPr>
              <w:pStyle w:val="8"/>
              <w:spacing w:line="239" w:lineRule="exact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  <w:p>
            <w:pPr>
              <w:pStyle w:val="8"/>
              <w:spacing w:before="6"/>
              <w:rPr>
                <w:sz w:val="22"/>
              </w:rPr>
            </w:pPr>
          </w:p>
          <w:p>
            <w:pPr>
              <w:pStyle w:val="8"/>
              <w:ind w:left="54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685" w:type="dxa"/>
          </w:tcPr>
          <w:p>
            <w:pPr>
              <w:pStyle w:val="8"/>
              <w:spacing w:line="239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Epoch</w:t>
            </w:r>
          </w:p>
          <w:p>
            <w:pPr>
              <w:pStyle w:val="8"/>
              <w:spacing w:before="9" w:line="227" w:lineRule="exact"/>
              <w:ind w:left="50"/>
              <w:rPr>
                <w:sz w:val="21"/>
              </w:rPr>
            </w:pPr>
            <w:r>
              <w:rPr>
                <w:color w:val="202020"/>
                <w:sz w:val="21"/>
              </w:rPr>
              <w:t>34/34</w:t>
            </w:r>
          </w:p>
        </w:tc>
        <w:tc>
          <w:tcPr>
            <w:tcW w:w="3812" w:type="dxa"/>
          </w:tcPr>
          <w:p>
            <w:pPr>
              <w:pStyle w:val="8"/>
              <w:spacing w:line="239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10/10</w:t>
            </w:r>
          </w:p>
          <w:p>
            <w:pPr>
              <w:pStyle w:val="8"/>
              <w:spacing w:before="9" w:line="227" w:lineRule="exact"/>
              <w:ind w:left="58"/>
              <w:rPr>
                <w:sz w:val="21"/>
              </w:rPr>
            </w:pPr>
            <w:r>
              <w:rPr>
                <w:color w:val="202020"/>
                <w:sz w:val="21"/>
              </w:rPr>
              <w:t>[==============================]</w:t>
            </w:r>
          </w:p>
        </w:tc>
        <w:tc>
          <w:tcPr>
            <w:tcW w:w="578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38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- 1s</w:t>
            </w:r>
          </w:p>
        </w:tc>
        <w:tc>
          <w:tcPr>
            <w:tcW w:w="1156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7"/>
              <w:rPr>
                <w:sz w:val="21"/>
              </w:rPr>
            </w:pPr>
            <w:r>
              <w:rPr>
                <w:color w:val="202020"/>
                <w:sz w:val="21"/>
              </w:rPr>
              <w:t>16ms/step</w:t>
            </w:r>
          </w:p>
        </w:tc>
        <w:tc>
          <w:tcPr>
            <w:tcW w:w="92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37" w:right="38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- loss:</w:t>
            </w:r>
          </w:p>
        </w:tc>
        <w:tc>
          <w:tcPr>
            <w:tcW w:w="809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0.0050</w:t>
            </w:r>
          </w:p>
        </w:tc>
        <w:tc>
          <w:tcPr>
            <w:tcW w:w="1387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55"/>
              <w:rPr>
                <w:sz w:val="21"/>
              </w:rPr>
            </w:pPr>
            <w:r>
              <w:rPr>
                <w:color w:val="202020"/>
                <w:sz w:val="21"/>
              </w:rPr>
              <w:t>- accuracy:</w:t>
            </w:r>
          </w:p>
        </w:tc>
        <w:tc>
          <w:tcPr>
            <w:tcW w:w="455" w:type="dxa"/>
          </w:tcPr>
          <w:p>
            <w:pPr>
              <w:pStyle w:val="8"/>
              <w:spacing w:before="2"/>
              <w:rPr>
                <w:sz w:val="21"/>
              </w:rPr>
            </w:pPr>
          </w:p>
          <w:p>
            <w:pPr>
              <w:pStyle w:val="8"/>
              <w:spacing w:line="227" w:lineRule="exact"/>
              <w:ind w:left="34" w:right="34"/>
              <w:jc w:val="center"/>
              <w:rPr>
                <w:sz w:val="21"/>
              </w:rPr>
            </w:pPr>
            <w:r>
              <w:rPr>
                <w:color w:val="202020"/>
                <w:sz w:val="21"/>
              </w:rPr>
              <w:t>0.9</w:t>
            </w:r>
          </w:p>
        </w:tc>
      </w:tr>
    </w:tbl>
    <w:p>
      <w:pPr>
        <w:pStyle w:val="4"/>
        <w:spacing w:before="8"/>
        <w:ind w:left="785"/>
      </w:pPr>
      <w:r>
        <w:rPr>
          <w:color w:val="202020"/>
        </w:rPr>
        <w:t>&lt;keras.callbacks.History at 0x7fa3263a7850&gt;</w:t>
      </w:r>
    </w:p>
    <w:p>
      <w:pPr>
        <w:pStyle w:val="4"/>
        <w:spacing w:before="4"/>
        <w:rPr>
          <w:sz w:val="11"/>
        </w:rPr>
      </w:pPr>
      <w:r>
        <w:pict>
          <v:group id="_x0000_s1065" o:spid="_x0000_s1065" o:spt="203" style="position:absolute;left:0pt;margin-left:75.5pt;margin-top:8.6pt;height:18.8pt;width:487.75pt;mso-position-horizontal-relative:page;mso-wrap-distance-bottom:0pt;mso-wrap-distance-top:0pt;z-index:-251636736;mso-width-relative:page;mso-height-relative:page;" coordorigin="1510,172" coordsize="9755,376">
            <o:lock v:ext="edit"/>
            <v:rect id="_x0000_s1066" o:spid="_x0000_s1066" o:spt="1" style="position:absolute;left:1510;top:172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7" o:spid="_x0000_s1067" style="position:absolute;left:1645;top:277;height:166;width:91;" fillcolor="#A2A2A2" filled="t" stroked="f" coordorigin="1645,277" coordsize="91,166" path="m1736,442l1645,360,1736,277,1736,442xe">
              <v:path arrowok="t"/>
              <v:fill on="t" focussize="0,0"/>
              <v:stroke on="f"/>
              <v:imagedata o:title=""/>
              <o:lock v:ext="edit"/>
            </v:shape>
            <v:rect id="_x0000_s1068" o:spid="_x0000_s1068" o:spt="1" style="position:absolute;left:10889;top:172;height:376;width:376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9" o:spid="_x0000_s1069" style="position:absolute;left:11039;top:277;height:166;width:91;" fillcolor="#4F4F4F" filled="t" stroked="f" coordorigin="11040,277" coordsize="91,166" path="m11040,442l11040,277,11130,360,11040,442xe">
              <v:path arrowok="t"/>
              <v:fill on="t" focussize="0,0"/>
              <v:stroke on="f"/>
              <v:imagedata o:title=""/>
              <o:lock v:ext="edit"/>
            </v:shape>
            <v:rect id="_x0000_s1070" o:spid="_x0000_s1070" o:spt="1" style="position:absolute;left:1885;top:172;height:376;width:9005;" fillcolor="#F1F1F1" filled="t" stroked="f" coordsize="21600,21600">
              <v:path/>
              <v:fill on="t" focussize="0,0"/>
              <v:stroke on="f"/>
              <v:imagedata o:title=""/>
              <o:lock v:ext="edit"/>
            </v:rect>
            <v:rect id="_x0000_s1071" o:spid="_x0000_s1071" o:spt="1" style="position:absolute;left:1885;top:202;height:316;width:5868;" fillcolor="#000000" filled="t" stroked="f" coordsize="21600,21600">
              <v:path/>
              <v:fill on="t" opacity="13107f" focussize="0,0"/>
              <v:stroke on="f"/>
              <v:imagedata o:title=""/>
              <o:lock v:ext="edit"/>
            </v:rect>
            <w10:wrap type="topAndBottom"/>
          </v:group>
        </w:pict>
      </w:r>
    </w:p>
    <w:p>
      <w:pPr>
        <w:pStyle w:val="4"/>
        <w:spacing w:before="9"/>
      </w:pPr>
    </w:p>
    <w:p>
      <w:pPr>
        <w:pStyle w:val="4"/>
        <w:spacing w:before="63" w:line="278" w:lineRule="auto"/>
        <w:ind w:left="200" w:right="7247"/>
      </w:pPr>
      <w:r>
        <w:rPr>
          <w:color w:val="202020"/>
        </w:rPr>
        <w:t>y_pred=model.predict(X_test)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y_pred=(y_pred&gt;0.5)</w:t>
      </w:r>
    </w:p>
    <w:p>
      <w:pPr>
        <w:pStyle w:val="4"/>
        <w:spacing w:before="9"/>
      </w:pPr>
    </w:p>
    <w:p>
      <w:pPr>
        <w:pStyle w:val="4"/>
        <w:ind w:left="785"/>
      </w:pPr>
      <w:r>
        <w:rPr>
          <w:color w:val="202020"/>
        </w:rPr>
        <w:t>8/8 [==============================] - 0s 8ms/step</w:t>
      </w:r>
    </w:p>
    <w:p>
      <w:pPr>
        <w:pStyle w:val="4"/>
        <w:rPr>
          <w:sz w:val="20"/>
        </w:rPr>
      </w:pPr>
    </w:p>
    <w:p>
      <w:pPr>
        <w:pStyle w:val="4"/>
        <w:spacing w:before="1"/>
        <w:rPr>
          <w:sz w:val="23"/>
        </w:rPr>
      </w:pPr>
    </w:p>
    <w:p>
      <w:pPr>
        <w:pStyle w:val="4"/>
        <w:ind w:left="200"/>
      </w:pPr>
      <w:r>
        <w:rPr>
          <w:color w:val="202020"/>
        </w:rPr>
        <w:t>from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sklearn.metrics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import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accuracy_score,confusion_matrix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score=accuracy_score(y_test,y_pred)</w:t>
      </w:r>
    </w:p>
    <w:p>
      <w:pPr>
        <w:pStyle w:val="4"/>
        <w:spacing w:before="39"/>
        <w:ind w:left="200"/>
      </w:pPr>
      <w:r>
        <w:rPr>
          <w:color w:val="202020"/>
        </w:rPr>
        <w:t>print("Test</w:t>
      </w:r>
      <w:r>
        <w:rPr>
          <w:color w:val="202020"/>
          <w:spacing w:val="-5"/>
        </w:rPr>
        <w:t xml:space="preserve"> </w:t>
      </w:r>
      <w:r>
        <w:rPr>
          <w:color w:val="202020"/>
        </w:rPr>
        <w:t>Score:{:.2f}%".format(score*100))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53"/>
        <w:ind w:left="785"/>
      </w:pPr>
      <w:r>
        <w:rPr>
          <w:color w:val="202020"/>
        </w:rPr>
        <w:t>Test Score:96.00%</w:t>
      </w:r>
    </w:p>
    <w:p>
      <w:pPr>
        <w:pStyle w:val="4"/>
        <w:spacing w:before="10"/>
        <w:rPr>
          <w:sz w:val="24"/>
        </w:rPr>
      </w:pPr>
    </w:p>
    <w:p>
      <w:pPr>
        <w:pStyle w:val="4"/>
        <w:spacing w:before="63" w:line="278" w:lineRule="auto"/>
        <w:ind w:left="200" w:right="6554"/>
      </w:pPr>
      <w:r>
        <w:rPr>
          <w:color w:val="202020"/>
        </w:rPr>
        <w:t>cm=confusion_matrix(y_test,y_pred)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fig=plt.figure(figsize=(12,8))</w:t>
      </w:r>
    </w:p>
    <w:p>
      <w:pPr>
        <w:pStyle w:val="4"/>
        <w:spacing w:line="278" w:lineRule="auto"/>
        <w:ind w:left="662" w:right="9095" w:hanging="463"/>
      </w:pPr>
      <w:r>
        <w:rPr>
          <w:color w:val="202020"/>
        </w:rPr>
        <w:t>sns.heatmap(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cm,</w:t>
      </w:r>
    </w:p>
    <w:p>
      <w:pPr>
        <w:pStyle w:val="4"/>
        <w:ind w:left="662"/>
      </w:pPr>
      <w:r>
        <w:rPr>
          <w:color w:val="202020"/>
        </w:rPr>
        <w:t>annot=True,</w:t>
      </w:r>
    </w:p>
    <w:p>
      <w:pPr>
        <w:pStyle w:val="4"/>
        <w:spacing w:before="39"/>
        <w:ind w:left="200"/>
      </w:pPr>
      <w:r>
        <w:rPr>
          <w:color w:val="202020"/>
        </w:rPr>
        <w:t>)</w:t>
      </w:r>
    </w:p>
    <w:p>
      <w:pPr>
        <w:pStyle w:val="4"/>
        <w:spacing w:before="39" w:line="278" w:lineRule="auto"/>
        <w:ind w:left="200" w:right="7131"/>
      </w:pPr>
      <w:r>
        <w:rPr>
          <w:color w:val="202020"/>
        </w:rPr>
        <w:t>plt.title("Confusion Matrix")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cm</w:t>
      </w:r>
    </w:p>
    <w:p>
      <w:pPr>
        <w:pStyle w:val="4"/>
        <w:spacing w:before="5"/>
        <w:rPr>
          <w:sz w:val="16"/>
        </w:rPr>
      </w:pPr>
    </w:p>
    <w:p>
      <w:pPr>
        <w:pStyle w:val="4"/>
        <w:tabs>
          <w:tab w:val="left" w:pos="2518"/>
        </w:tabs>
        <w:spacing w:before="63"/>
        <w:ind w:left="785"/>
      </w:pPr>
      <w:r>
        <w:rPr>
          <w:color w:val="202020"/>
        </w:rPr>
        <w:t>array([[100,</w:t>
      </w:r>
      <w:r>
        <w:rPr>
          <w:color w:val="202020"/>
        </w:rPr>
        <w:tab/>
      </w:r>
      <w:r>
        <w:rPr>
          <w:color w:val="202020"/>
        </w:rPr>
        <w:t>2],</w:t>
      </w:r>
    </w:p>
    <w:p>
      <w:pPr>
        <w:pStyle w:val="4"/>
        <w:spacing w:before="9" w:after="22"/>
        <w:ind w:left="1594"/>
      </w:pPr>
      <w:r>
        <w:rPr>
          <w:color w:val="202020"/>
        </w:rPr>
        <w:t>[</w:t>
      </w:r>
      <w:r>
        <w:rPr>
          <w:color w:val="202020"/>
          <w:spacing w:val="115"/>
        </w:rPr>
        <w:t xml:space="preserve"> </w:t>
      </w:r>
      <w:r>
        <w:rPr>
          <w:color w:val="202020"/>
        </w:rPr>
        <w:t>7, 116]])</w:t>
      </w:r>
    </w:p>
    <w:p>
      <w:pPr>
        <w:pStyle w:val="4"/>
        <w:ind w:left="785"/>
        <w:rPr>
          <w:sz w:val="20"/>
        </w:rPr>
      </w:pPr>
      <w:r>
        <w:rPr>
          <w:sz w:val="20"/>
        </w:rPr>
        <w:drawing>
          <wp:inline distT="0" distB="0" distL="0" distR="0">
            <wp:extent cx="6169025" cy="4591050"/>
            <wp:effectExtent l="0" t="0" r="0" b="0"/>
            <wp:docPr id="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223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sz w:val="20"/>
        </w:rPr>
      </w:pPr>
    </w:p>
    <w:p>
      <w:pPr>
        <w:pStyle w:val="4"/>
        <w:spacing w:before="8"/>
        <w:rPr>
          <w:sz w:val="22"/>
        </w:rPr>
      </w:pPr>
    </w:p>
    <w:p>
      <w:pPr>
        <w:pStyle w:val="4"/>
        <w:spacing w:line="278" w:lineRule="auto"/>
        <w:ind w:left="200" w:right="4822"/>
      </w:pPr>
      <w:r>
        <w:rPr>
          <w:color w:val="202020"/>
        </w:rPr>
        <w:t>#The function take model and message as parameter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def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classify_message(model,message):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1358"/>
      </w:pPr>
      <w:r>
        <w:rPr>
          <w:color w:val="202020"/>
        </w:rPr>
        <w:t>#We will treat message as a paragraphs containing multiple sentences(lines)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#we will extract individual lines</w:t>
      </w:r>
    </w:p>
    <w:p>
      <w:pPr>
        <w:pStyle w:val="4"/>
        <w:ind w:left="662"/>
      </w:pPr>
      <w:r>
        <w:rPr>
          <w:color w:val="202020"/>
        </w:rPr>
        <w:t>for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sentences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in message:</w:t>
      </w:r>
    </w:p>
    <w:p>
      <w:pPr>
        <w:pStyle w:val="4"/>
        <w:spacing w:before="39"/>
        <w:ind w:left="1124"/>
      </w:pPr>
      <w:r>
        <w:rPr>
          <w:color w:val="202020"/>
        </w:rPr>
        <w:t>sentences=nltk.sent_tokenize(message)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before="1" w:line="278" w:lineRule="auto"/>
        <w:ind w:left="1124" w:right="5630"/>
      </w:pPr>
      <w:r>
        <w:rPr>
          <w:color w:val="202020"/>
        </w:rPr>
        <w:t>#Iterate over individual sentences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for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sentence in sentences:</w:t>
      </w:r>
    </w:p>
    <w:p>
      <w:pPr>
        <w:pStyle w:val="4"/>
        <w:ind w:left="1586"/>
      </w:pPr>
      <w:r>
        <w:rPr>
          <w:color w:val="202020"/>
        </w:rPr>
        <w:t>#replace all special characters</w:t>
      </w:r>
    </w:p>
    <w:p>
      <w:pPr>
        <w:pStyle w:val="4"/>
        <w:spacing w:before="39"/>
        <w:ind w:left="1586"/>
      </w:pPr>
      <w:r>
        <w:rPr>
          <w:color w:val="202020"/>
        </w:rPr>
        <w:t>words=re.sub("[^a-zA-Z]","</w:t>
      </w:r>
      <w:r>
        <w:rPr>
          <w:color w:val="202020"/>
          <w:spacing w:val="-4"/>
        </w:rPr>
        <w:t xml:space="preserve"> </w:t>
      </w:r>
      <w:r>
        <w:rPr>
          <w:color w:val="202020"/>
        </w:rPr>
        <w:t>",sentence)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1586" w:right="2743"/>
      </w:pPr>
      <w:r>
        <w:rPr>
          <w:color w:val="202020"/>
        </w:rPr>
        <w:t>#perform word tokenization of all non-english-stopwords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if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words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not</w:t>
      </w:r>
      <w:r>
        <w:rPr>
          <w:color w:val="202020"/>
          <w:spacing w:val="-2"/>
        </w:rPr>
        <w:t xml:space="preserve"> </w:t>
      </w:r>
      <w:r>
        <w:rPr>
          <w:color w:val="202020"/>
        </w:rPr>
        <w:t>in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set(stopwords.words('english')):</w:t>
      </w:r>
    </w:p>
    <w:p>
      <w:pPr>
        <w:spacing w:after="0" w:line="278" w:lineRule="auto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spacing w:before="68" w:line="278" w:lineRule="auto"/>
        <w:ind w:left="2048" w:right="5168"/>
      </w:pPr>
      <w:r>
        <w:rPr>
          <w:color w:val="202020"/>
        </w:rPr>
        <w:t>word=nltk.word_tokenize(words)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word="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".join(word)</w:t>
      </w:r>
    </w:p>
    <w:p>
      <w:pPr>
        <w:pStyle w:val="4"/>
        <w:spacing w:before="3"/>
        <w:rPr>
          <w:sz w:val="24"/>
        </w:rPr>
      </w:pPr>
    </w:p>
    <w:p>
      <w:pPr>
        <w:pStyle w:val="4"/>
        <w:spacing w:line="278" w:lineRule="auto"/>
        <w:ind w:left="662" w:right="5976" w:hanging="1"/>
      </w:pPr>
      <w:r>
        <w:rPr>
          <w:color w:val="202020"/>
        </w:rPr>
        <w:t>#perform one_hot on tokenized word</w:t>
      </w:r>
      <w:r>
        <w:rPr>
          <w:color w:val="202020"/>
          <w:spacing w:val="1"/>
        </w:rPr>
        <w:t xml:space="preserve"> </w:t>
      </w:r>
      <w:r>
        <w:rPr>
          <w:color w:val="202020"/>
        </w:rPr>
        <w:t>oneHot=[one_hot(word,n=vocab_size)]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4475"/>
      </w:pPr>
      <w:r>
        <w:rPr>
          <w:color w:val="202020"/>
        </w:rPr>
        <w:t>#create an embedded documnet using pad_sequences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#this can be fed to our model</w:t>
      </w:r>
    </w:p>
    <w:p>
      <w:pPr>
        <w:pStyle w:val="4"/>
        <w:ind w:left="662"/>
      </w:pPr>
      <w:r>
        <w:rPr>
          <w:color w:val="202020"/>
        </w:rPr>
        <w:t>text=pad_sequences(oneHot,maxlen=sentence_len,padding="pre")</w:t>
      </w:r>
    </w:p>
    <w:p>
      <w:pPr>
        <w:pStyle w:val="4"/>
        <w:spacing w:before="8"/>
        <w:rPr>
          <w:sz w:val="27"/>
        </w:rPr>
      </w:pPr>
    </w:p>
    <w:p>
      <w:pPr>
        <w:pStyle w:val="4"/>
        <w:spacing w:line="278" w:lineRule="auto"/>
        <w:ind w:left="662" w:right="6670" w:hanging="1"/>
      </w:pPr>
      <w:r>
        <w:rPr>
          <w:color w:val="202020"/>
        </w:rPr>
        <w:t>#predict the text using model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predict=model.predict(text)</w:t>
      </w:r>
    </w:p>
    <w:p>
      <w:pPr>
        <w:pStyle w:val="4"/>
        <w:spacing w:before="4"/>
        <w:rPr>
          <w:sz w:val="24"/>
        </w:rPr>
      </w:pPr>
    </w:p>
    <w:p>
      <w:pPr>
        <w:pStyle w:val="4"/>
        <w:spacing w:line="278" w:lineRule="auto"/>
        <w:ind w:left="662" w:right="4475"/>
      </w:pPr>
      <w:r>
        <w:rPr>
          <w:color w:val="202020"/>
        </w:rPr>
        <w:t>#if predict value is greater than 0.5 its a spam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if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predict&gt;0.5:</w:t>
      </w:r>
    </w:p>
    <w:p>
      <w:pPr>
        <w:pStyle w:val="4"/>
        <w:ind w:left="1124"/>
      </w:pPr>
      <w:r>
        <w:rPr>
          <w:color w:val="202020"/>
        </w:rPr>
        <w:t>print("It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spam")</w:t>
      </w:r>
    </w:p>
    <w:p>
      <w:pPr>
        <w:pStyle w:val="4"/>
        <w:spacing w:before="39" w:line="278" w:lineRule="auto"/>
        <w:ind w:left="662" w:right="6438"/>
      </w:pPr>
      <w:r>
        <w:rPr>
          <w:color w:val="202020"/>
        </w:rPr>
        <w:t>#else the message is not a spam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else:</w:t>
      </w:r>
    </w:p>
    <w:p>
      <w:pPr>
        <w:pStyle w:val="4"/>
        <w:ind w:left="1124"/>
      </w:pPr>
      <w:r>
        <w:rPr>
          <w:color w:val="202020"/>
        </w:rPr>
        <w:t>print("It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not a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spam")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71"/>
        <w:ind w:left="200"/>
      </w:pPr>
      <w:r>
        <w:rPr>
          <w:color w:val="202020"/>
        </w:rPr>
        <w:t>message1="I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am having a bad day and I would like to have a break today"</w:t>
      </w:r>
    </w:p>
    <w:p>
      <w:pPr>
        <w:pStyle w:val="4"/>
        <w:spacing w:before="40"/>
        <w:ind w:left="200"/>
      </w:pPr>
      <w:r>
        <w:rPr>
          <w:color w:val="202020"/>
        </w:rPr>
        <w:t>message2="This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is to inform you had won a lottery</w:t>
      </w:r>
      <w:r>
        <w:rPr>
          <w:color w:val="202020"/>
          <w:spacing w:val="-1"/>
        </w:rPr>
        <w:t xml:space="preserve"> </w:t>
      </w:r>
      <w:r>
        <w:rPr>
          <w:color w:val="202020"/>
        </w:rPr>
        <w:t>and the subscription will end in a week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nltk.download('punkt')</w:t>
      </w:r>
    </w:p>
    <w:p>
      <w:pPr>
        <w:pStyle w:val="4"/>
        <w:spacing w:before="1"/>
        <w:rPr>
          <w:sz w:val="25"/>
        </w:rPr>
      </w:pPr>
    </w:p>
    <w:p>
      <w:pPr>
        <w:pStyle w:val="4"/>
        <w:tabs>
          <w:tab w:val="left" w:pos="2402"/>
        </w:tabs>
        <w:spacing w:before="1" w:line="249" w:lineRule="auto"/>
        <w:ind w:left="785" w:right="3096"/>
      </w:pPr>
      <w:r>
        <w:rPr>
          <w:color w:val="202020"/>
        </w:rPr>
        <w:t>[nltk_data] Downloading package punkt to /root/nltk_data...</w:t>
      </w:r>
      <w:r>
        <w:rPr>
          <w:color w:val="202020"/>
          <w:spacing w:val="-113"/>
        </w:rPr>
        <w:t xml:space="preserve"> </w:t>
      </w:r>
      <w:r>
        <w:rPr>
          <w:color w:val="202020"/>
        </w:rPr>
        <w:t>[nltk_data]</w:t>
      </w:r>
      <w:r>
        <w:rPr>
          <w:color w:val="202020"/>
        </w:rPr>
        <w:tab/>
      </w:r>
      <w:r>
        <w:rPr>
          <w:color w:val="202020"/>
        </w:rPr>
        <w:t>Unzipping tokenizers/punkt.zip.</w:t>
      </w:r>
    </w:p>
    <w:p>
      <w:pPr>
        <w:pStyle w:val="4"/>
        <w:spacing w:before="13"/>
        <w:ind w:left="785"/>
      </w:pPr>
      <w:r>
        <w:rPr>
          <w:color w:val="202020"/>
        </w:rPr>
        <w:t>True</w:t>
      </w:r>
    </w:p>
    <w:p>
      <w:pPr>
        <w:pStyle w:val="4"/>
        <w:rPr>
          <w:sz w:val="20"/>
        </w:rPr>
      </w:pPr>
    </w:p>
    <w:p>
      <w:pPr>
        <w:pStyle w:val="4"/>
        <w:spacing w:before="1"/>
        <w:rPr>
          <w:sz w:val="23"/>
        </w:rPr>
      </w:pPr>
    </w:p>
    <w:p>
      <w:pPr>
        <w:pStyle w:val="4"/>
        <w:ind w:left="200"/>
      </w:pPr>
      <w:r>
        <w:rPr>
          <w:color w:val="202020"/>
        </w:rPr>
        <w:t>classify_message(model,message1)</w:t>
      </w:r>
    </w:p>
    <w:p>
      <w:pPr>
        <w:pStyle w:val="4"/>
        <w:spacing w:before="2"/>
        <w:rPr>
          <w:sz w:val="25"/>
        </w:rPr>
      </w:pPr>
    </w:p>
    <w:p>
      <w:pPr>
        <w:pStyle w:val="4"/>
        <w:ind w:left="785"/>
      </w:pPr>
      <w:r>
        <w:rPr>
          <w:color w:val="202020"/>
        </w:rPr>
        <w:t>1/1 [==============================] - 0s 21ms/step</w:t>
      </w:r>
    </w:p>
    <w:p>
      <w:pPr>
        <w:pStyle w:val="4"/>
        <w:spacing w:before="9"/>
        <w:ind w:left="785"/>
      </w:pPr>
      <w:r>
        <w:rPr>
          <w:color w:val="202020"/>
        </w:rPr>
        <w:t>It is not a spam</w:t>
      </w:r>
    </w:p>
    <w:p>
      <w:pPr>
        <w:pStyle w:val="4"/>
        <w:rPr>
          <w:sz w:val="20"/>
        </w:rPr>
      </w:pPr>
    </w:p>
    <w:p>
      <w:pPr>
        <w:pStyle w:val="4"/>
        <w:spacing w:before="4"/>
        <w:rPr>
          <w:sz w:val="24"/>
        </w:rPr>
      </w:pPr>
    </w:p>
    <w:p>
      <w:pPr>
        <w:pStyle w:val="4"/>
        <w:ind w:left="200"/>
      </w:pPr>
      <w:r>
        <w:rPr>
          <w:color w:val="202020"/>
        </w:rPr>
        <w:t>classify_message(model,message2)</w:t>
      </w:r>
    </w:p>
    <w:p>
      <w:pPr>
        <w:pStyle w:val="4"/>
        <w:spacing w:before="2"/>
        <w:rPr>
          <w:sz w:val="25"/>
        </w:rPr>
      </w:pPr>
    </w:p>
    <w:p>
      <w:pPr>
        <w:pStyle w:val="4"/>
        <w:ind w:left="785"/>
      </w:pPr>
      <w:r>
        <w:rPr>
          <w:color w:val="202020"/>
        </w:rPr>
        <w:t>1/1 [==============================] - 0s 22ms/step</w:t>
      </w:r>
    </w:p>
    <w:p>
      <w:pPr>
        <w:pStyle w:val="4"/>
        <w:spacing w:before="9"/>
        <w:ind w:left="785"/>
      </w:pPr>
      <w:r>
        <w:rPr>
          <w:color w:val="202020"/>
        </w:rPr>
        <w:t>It is a spam</w:t>
      </w:r>
    </w:p>
    <w:p>
      <w:pPr>
        <w:spacing w:after="0"/>
        <w:sectPr>
          <w:pgSz w:w="11900" w:h="16840"/>
          <w:pgMar w:top="520" w:right="400" w:bottom="480" w:left="800" w:header="274" w:footer="283" w:gutter="0"/>
          <w:cols w:space="720" w:num="1"/>
        </w:sectPr>
      </w:pPr>
    </w:p>
    <w:p>
      <w:pPr>
        <w:pStyle w:val="4"/>
        <w:rPr>
          <w:sz w:val="20"/>
        </w:rPr>
      </w:pPr>
      <w:r>
        <w:pict>
          <v:rect id="_x0000_s1072" o:spid="_x0000_s1072" o:spt="1" style="position:absolute;left:0pt;margin-left:28.95pt;margin-top:167.8pt;height:0.75pt;width:537.95pt;mso-position-horizontal-relative:page;mso-position-vertical-relative:page;z-index:-251641856;mso-width-relative:page;mso-height-relative:page;" fillcolor="#D9D9D9" filled="t" stroked="f" coordsize="21600,21600">
            <v:path/>
            <v:fill on="t" focussize="0,0"/>
            <v:stroke on="f"/>
            <v:imagedata o:title=""/>
            <o:lock v:ext="edit"/>
          </v:rect>
        </w:pic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0"/>
        <w:rPr>
          <w:sz w:val="20"/>
        </w:rPr>
      </w:pPr>
    </w:p>
    <w:p>
      <w:pPr>
        <w:pStyle w:val="4"/>
        <w:tabs>
          <w:tab w:val="left" w:pos="4139"/>
        </w:tabs>
        <w:spacing w:before="96" w:line="415" w:lineRule="auto"/>
        <w:ind w:left="3613" w:right="3442" w:hanging="548"/>
        <w:rPr>
          <w:rFonts w:ascii="Roboto"/>
        </w:rPr>
      </w:pPr>
      <w: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2573020</wp:posOffset>
            </wp:positionH>
            <wp:positionV relativeFrom="paragraph">
              <wp:posOffset>374650</wp:posOffset>
            </wp:positionV>
            <wp:extent cx="114300" cy="85725"/>
            <wp:effectExtent l="0" t="0" r="0" b="0"/>
            <wp:wrapNone/>
            <wp:docPr id="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" cy="85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6806565</wp:posOffset>
            </wp:positionH>
            <wp:positionV relativeFrom="paragraph">
              <wp:posOffset>374650</wp:posOffset>
            </wp:positionV>
            <wp:extent cx="101600" cy="101600"/>
            <wp:effectExtent l="0" t="0" r="0" b="0"/>
            <wp:wrapNone/>
            <wp:docPr id="1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47" cy="10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7041515</wp:posOffset>
            </wp:positionH>
            <wp:positionV relativeFrom="paragraph">
              <wp:posOffset>381000</wp:posOffset>
            </wp:positionV>
            <wp:extent cx="88900" cy="88900"/>
            <wp:effectExtent l="0" t="0" r="0" b="0"/>
            <wp:wrapNone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88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fldChar w:fldCharType="begin"/>
      </w:r>
      <w:r>
        <w:instrText xml:space="preserve"> HYPERLINK "https://colab.research.google.com/signup?utm_source=footer&amp;utm_medium=link&amp;utm_campaign=footer_links" \h </w:instrText>
      </w:r>
      <w:r>
        <w:fldChar w:fldCharType="separate"/>
      </w:r>
      <w:r>
        <w:rPr>
          <w:rFonts w:ascii="Roboto"/>
          <w:color w:val="1A73E7"/>
        </w:rPr>
        <w:t>Colab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paid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products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39"/>
        </w:rPr>
        <w:t xml:space="preserve"> </w:t>
      </w:r>
      <w:r>
        <w:rPr>
          <w:rFonts w:ascii="Roboto"/>
          <w:color w:val="202020"/>
        </w:rPr>
        <w:t>-</w:t>
      </w:r>
      <w:r>
        <w:rPr>
          <w:rFonts w:ascii="Roboto"/>
          <w:color w:val="202020"/>
          <w:spacing w:val="38"/>
        </w:rPr>
        <w:t xml:space="preserve"> </w:t>
      </w:r>
      <w:r>
        <w:fldChar w:fldCharType="begin"/>
      </w:r>
      <w:r>
        <w:instrText xml:space="preserve"> HYPERLINK "https://colab.research.google.com/cancel-subscription" \h </w:instrText>
      </w:r>
      <w:r>
        <w:fldChar w:fldCharType="separate"/>
      </w:r>
      <w:r>
        <w:rPr>
          <w:rFonts w:ascii="Roboto"/>
          <w:color w:val="1A73E7"/>
        </w:rPr>
        <w:t>Cancel</w:t>
      </w:r>
      <w:r>
        <w:rPr>
          <w:rFonts w:ascii="Roboto"/>
          <w:color w:val="1A73E7"/>
          <w:spacing w:val="-11"/>
        </w:rPr>
        <w:t xml:space="preserve"> </w:t>
      </w:r>
      <w:r>
        <w:rPr>
          <w:rFonts w:ascii="Roboto"/>
          <w:color w:val="1A73E7"/>
        </w:rPr>
        <w:t>contracts</w:t>
      </w:r>
      <w:r>
        <w:rPr>
          <w:rFonts w:ascii="Roboto"/>
          <w:color w:val="1A73E7"/>
          <w:spacing w:val="-10"/>
        </w:rPr>
        <w:t xml:space="preserve"> </w:t>
      </w:r>
      <w:r>
        <w:rPr>
          <w:rFonts w:ascii="Roboto"/>
          <w:color w:val="1A73E7"/>
        </w:rPr>
        <w:t>here</w:t>
      </w:r>
      <w:r>
        <w:rPr>
          <w:rFonts w:ascii="Roboto"/>
          <w:color w:val="1A73E7"/>
        </w:rPr>
        <w:fldChar w:fldCharType="end"/>
      </w:r>
      <w:r>
        <w:rPr>
          <w:rFonts w:ascii="Roboto"/>
          <w:color w:val="1A73E7"/>
          <w:spacing w:val="-49"/>
        </w:rPr>
        <w:t xml:space="preserve"> </w:t>
      </w:r>
      <w:r>
        <w:rPr>
          <w:rFonts w:ascii="Roboto"/>
          <w:color w:val="202020"/>
        </w:rPr>
        <w:t>0s</w:t>
      </w:r>
      <w:r>
        <w:rPr>
          <w:rFonts w:ascii="Roboto"/>
          <w:color w:val="202020"/>
        </w:rPr>
        <w:tab/>
      </w:r>
      <w:r>
        <w:rPr>
          <w:rFonts w:ascii="Roboto"/>
          <w:color w:val="202020"/>
        </w:rPr>
        <w:t>completed</w:t>
      </w:r>
      <w:r>
        <w:rPr>
          <w:rFonts w:ascii="Roboto"/>
          <w:color w:val="202020"/>
          <w:spacing w:val="-2"/>
        </w:rPr>
        <w:t xml:space="preserve"> </w:t>
      </w:r>
      <w:r>
        <w:rPr>
          <w:rFonts w:ascii="Roboto"/>
          <w:color w:val="202020"/>
        </w:rPr>
        <w:t>at</w:t>
      </w:r>
      <w:r>
        <w:rPr>
          <w:rFonts w:ascii="Roboto"/>
          <w:color w:val="202020"/>
          <w:spacing w:val="-1"/>
        </w:rPr>
        <w:t xml:space="preserve"> </w:t>
      </w:r>
      <w:r>
        <w:rPr>
          <w:rFonts w:ascii="Roboto"/>
          <w:color w:val="202020"/>
        </w:rPr>
        <w:t>8:07</w:t>
      </w:r>
      <w:r>
        <w:rPr>
          <w:rFonts w:ascii="Roboto"/>
          <w:color w:val="202020"/>
          <w:spacing w:val="-1"/>
        </w:rPr>
        <w:t xml:space="preserve"> </w:t>
      </w:r>
      <w:r>
        <w:rPr>
          <w:rFonts w:ascii="Roboto"/>
          <w:color w:val="202020"/>
        </w:rPr>
        <w:t>AM</w:t>
      </w:r>
    </w:p>
    <w:sectPr>
      <w:pgSz w:w="11900" w:h="16840"/>
      <w:pgMar w:top="520" w:right="400" w:bottom="480" w:left="800" w:header="274" w:footer="28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w:pict>
        <v:shape id="_x0000_s2051" o:spid="_x0000_s2051" o:spt="202" type="#_x0000_t202" style="position:absolute;left:0pt;margin-left:25.45pt;margin-top:816.75pt;height:10.95pt;width:451pt;mso-position-horizontal-relative:page;mso-position-vertical-relative:page;z-index:-2516500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pacing w:val="-1"/>
                    <w:sz w:val="16"/>
                  </w:rPr>
                  <w:t>https://colab.research.google.com/drive/1U1u0Yj5jjADezeqXO9SDMyLKjS2uAHe7#scrollTo=9Z-wTOM4SZAA&amp;printMode=true</w:t>
                </w:r>
              </w:p>
            </w:txbxContent>
          </v:textbox>
        </v:shape>
      </w:pict>
    </w:r>
    <w:r>
      <w:pict>
        <v:shape id="_x0000_s2052" o:spid="_x0000_s2052" o:spt="202" type="#_x0000_t202" style="position:absolute;left:0pt;margin-left:545.45pt;margin-top:816.75pt;height:10.95pt;width:27.05pt;mso-position-horizontal-relative:page;mso-position-vertical-relative:page;z-index:-25165004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6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fldChar w:fldCharType="begin"/>
                </w:r>
                <w:r>
                  <w:rPr>
                    <w:rFonts w:ascii="Arial MT"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  <w:r>
                  <w:rPr>
                    <w:rFonts w:ascii="Arial MT"/>
                    <w:sz w:val="16"/>
                  </w:rPr>
                  <w:t>/13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  <w:rPr>
        <w:sz w:val="20"/>
      </w:rPr>
    </w:pPr>
    <w:r>
      <w:pict>
        <v:shape id="_x0000_s2049" o:spid="_x0000_s2049" o:spt="202" type="#_x0000_t202" style="position:absolute;left:0pt;margin-left:25.45pt;margin-top:13.75pt;height:10.95pt;width:67.4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10/27/22, 8:10 AM</w:t>
                </w:r>
              </w:p>
            </w:txbxContent>
          </v:textbox>
        </v:shape>
      </w:pict>
    </w:r>
    <w:r>
      <w:pict>
        <v:shape id="_x0000_s2050" o:spid="_x0000_s2050" o:spt="202" type="#_x0000_t202" style="position:absolute;left:0pt;margin-left:281.8pt;margin-top:13.75pt;height:10.95pt;width:127pt;mso-position-horizontal-relative:page;mso-position-vertical-relative:page;z-index:-2516510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4"/>
                  <w:ind w:left="20" w:right="0" w:firstLine="0"/>
                  <w:jc w:val="left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Assignment_4.ipynb - Colaboratory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3">
    <w:nsid w:val="CF092B84"/>
    <w:multiLevelType w:val="multilevel"/>
    <w:tmpl w:val="CF092B84"/>
    <w:lvl w:ilvl="0" w:tentative="0">
      <w:start w:val="0"/>
      <w:numFmt w:val="decimal"/>
      <w:lvlText w:val="%1"/>
      <w:lvlJc w:val="left"/>
      <w:pPr>
        <w:ind w:left="1742" w:hanging="851"/>
        <w:jc w:val="left"/>
      </w:pPr>
      <w:rPr>
        <w:rFonts w:hint="default" w:ascii="Arial" w:hAnsi="Arial" w:eastAsia="Arial" w:cs="Arial"/>
        <w:b/>
        <w:bCs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635" w:hanging="85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531" w:hanging="85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427" w:hanging="85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23" w:hanging="85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85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15" w:hanging="85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11" w:hanging="85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07" w:hanging="851"/>
      </w:pPr>
      <w:rPr>
        <w:rFonts w:hint="default"/>
        <w:lang w:val="en-US" w:eastAsia="en-US" w:bidi="ar-SA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830" w:hanging="256"/>
        <w:jc w:val="left"/>
      </w:pPr>
      <w:rPr>
        <w:rFonts w:hint="default" w:ascii="Roboto" w:hAnsi="Roboto" w:eastAsia="Roboto" w:cs="Roboto"/>
        <w:color w:val="202020"/>
        <w:w w:val="98"/>
        <w:sz w:val="24"/>
        <w:szCs w:val="24"/>
        <w:lang w:val="en-US" w:eastAsia="en-US" w:bidi="ar-SA"/>
      </w:rPr>
    </w:lvl>
    <w:lvl w:ilvl="1" w:tentative="0">
      <w:start w:val="0"/>
      <w:numFmt w:val="decimal"/>
      <w:lvlText w:val="%2"/>
      <w:lvlJc w:val="left"/>
      <w:pPr>
        <w:ind w:left="1337" w:hanging="446"/>
        <w:jc w:val="left"/>
      </w:pPr>
      <w:rPr>
        <w:rFonts w:hint="default" w:ascii="Arial" w:hAnsi="Arial" w:eastAsia="Arial" w:cs="Arial"/>
        <w:b/>
        <w:bCs/>
        <w:color w:val="202020"/>
        <w:w w:val="100"/>
        <w:sz w:val="21"/>
        <w:szCs w:val="21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79" w:hanging="44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19" w:hanging="44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59" w:hanging="44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99" w:hanging="44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39" w:hanging="44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79" w:hanging="44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19" w:hanging="446"/>
      </w:pPr>
      <w:rPr>
        <w:rFonts w:hint="default"/>
        <w:lang w:val="en-US" w:eastAsia="en-US" w:bidi="ar-SA"/>
      </w:rPr>
    </w:lvl>
  </w:abstractNum>
  <w:abstractNum w:abstractNumId="5">
    <w:nsid w:val="0248C179"/>
    <w:multiLevelType w:val="multilevel"/>
    <w:tmpl w:val="0248C179"/>
    <w:lvl w:ilvl="0" w:tentative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abstractNum w:abstractNumId="6">
    <w:nsid w:val="03D62ECE"/>
    <w:multiLevelType w:val="multilevel"/>
    <w:tmpl w:val="03D62ECE"/>
    <w:lvl w:ilvl="0" w:tentative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abstractNum w:abstractNumId="7">
    <w:nsid w:val="25B654F3"/>
    <w:multiLevelType w:val="multilevel"/>
    <w:tmpl w:val="25B654F3"/>
    <w:lvl w:ilvl="0" w:tentative="0">
      <w:start w:val="0"/>
      <w:numFmt w:val="bullet"/>
      <w:lvlText w:val="-"/>
      <w:lvlJc w:val="left"/>
      <w:pPr>
        <w:ind w:left="289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09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9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9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8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88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18" w:hanging="232"/>
      </w:pPr>
      <w:rPr>
        <w:rFonts w:hint="default"/>
        <w:lang w:val="en-US" w:eastAsia="en-US" w:bidi="ar-SA"/>
      </w:rPr>
    </w:lvl>
  </w:abstractNum>
  <w:abstractNum w:abstractNumId="8">
    <w:nsid w:val="2A8F537B"/>
    <w:multiLevelType w:val="multilevel"/>
    <w:tmpl w:val="2A8F537B"/>
    <w:lvl w:ilvl="0" w:tentative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abstractNum w:abstractNumId="9">
    <w:nsid w:val="59ADCABA"/>
    <w:multiLevelType w:val="multilevel"/>
    <w:tmpl w:val="59ADCABA"/>
    <w:lvl w:ilvl="0" w:tentative="0">
      <w:start w:val="0"/>
      <w:numFmt w:val="decimal"/>
      <w:lvlText w:val="%1"/>
      <w:lvlJc w:val="left"/>
      <w:pPr>
        <w:ind w:left="1363" w:hanging="463"/>
        <w:jc w:val="left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93" w:hanging="4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27" w:hanging="4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61" w:hanging="4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95" w:hanging="4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9" w:hanging="4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63" w:hanging="4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7" w:hanging="4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31" w:hanging="463"/>
      </w:pPr>
      <w:rPr>
        <w:rFonts w:hint="default"/>
        <w:lang w:val="en-US" w:eastAsia="en-US" w:bidi="ar-SA"/>
      </w:rPr>
    </w:lvl>
  </w:abstractNum>
  <w:abstractNum w:abstractNumId="10">
    <w:nsid w:val="5A241D34"/>
    <w:multiLevelType w:val="multilevel"/>
    <w:tmpl w:val="5A241D34"/>
    <w:lvl w:ilvl="0" w:tentative="0">
      <w:start w:val="0"/>
      <w:numFmt w:val="bullet"/>
      <w:lvlText w:val="-"/>
      <w:lvlJc w:val="left"/>
      <w:pPr>
        <w:ind w:left="286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90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01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12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22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833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44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054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165" w:hanging="232"/>
      </w:pPr>
      <w:rPr>
        <w:rFonts w:hint="default"/>
        <w:lang w:val="en-US" w:eastAsia="en-US" w:bidi="ar-SA"/>
      </w:rPr>
    </w:lvl>
  </w:abstractNum>
  <w:abstractNum w:abstractNumId="11">
    <w:nsid w:val="72183CF9"/>
    <w:multiLevelType w:val="multilevel"/>
    <w:tmpl w:val="72183CF9"/>
    <w:lvl w:ilvl="0" w:tentative="0">
      <w:start w:val="0"/>
      <w:numFmt w:val="bullet"/>
      <w:lvlText w:val="-"/>
      <w:lvlJc w:val="left"/>
      <w:pPr>
        <w:ind w:left="287" w:hanging="232"/>
      </w:pPr>
      <w:rPr>
        <w:rFonts w:hint="default" w:ascii="Consolas" w:hAnsi="Consolas" w:eastAsia="Consolas" w:cs="Consolas"/>
        <w:color w:val="20202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344" w:hanging="23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409" w:hanging="23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73" w:hanging="23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8" w:hanging="23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2" w:hanging="23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7" w:hanging="23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1" w:hanging="23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6" w:hanging="232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1"/>
  </w:num>
  <w:num w:numId="9">
    <w:abstractNumId w:val="5"/>
  </w:num>
  <w:num w:numId="10">
    <w:abstractNumId w:val="0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5208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onsolas" w:hAnsi="Consolas" w:eastAsia="Consolas" w:cs="Consolas"/>
      <w:sz w:val="21"/>
      <w:szCs w:val="21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92"/>
      <w:ind w:left="230"/>
    </w:pPr>
    <w:rPr>
      <w:rFonts w:ascii="Roboto" w:hAnsi="Roboto" w:eastAsia="Roboto" w:cs="Roboto"/>
      <w:sz w:val="39"/>
      <w:szCs w:val="39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830" w:hanging="446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1026"/>
    <customShpInfo spid="_x0000_s1028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6"/>
    <customShpInfo spid="_x0000_s1039"/>
    <customShpInfo spid="_x0000_s1040"/>
    <customShpInfo spid="_x0000_s1041"/>
    <customShpInfo spid="_x0000_s1042"/>
    <customShpInfo spid="_x0000_s1043"/>
    <customShpInfo spid="_x0000_s1045"/>
    <customShpInfo spid="_x0000_s1046"/>
    <customShpInfo spid="_x0000_s1047"/>
    <customShpInfo spid="_x0000_s1044"/>
    <customShpInfo spid="_x0000_s1049"/>
    <customShpInfo spid="_x0000_s1050"/>
    <customShpInfo spid="_x0000_s1051"/>
    <customShpInfo spid="_x0000_s1052"/>
    <customShpInfo spid="_x0000_s1048"/>
    <customShpInfo spid="_x0000_s1053"/>
    <customShpInfo spid="_x0000_s1054"/>
    <customShpInfo spid="_x0000_s1055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56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65"/>
    <customShpInfo spid="_x0000_s107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2022-11-02T08:45:00Z</dcterms:created>
  <dc:creator>Admin</dc:creator>
  <cp:lastModifiedBy>Admin</cp:lastModifiedBy>
  <dcterms:modified xsi:type="dcterms:W3CDTF">2022-11-02T09:19:58Z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2022-10-27T00:00:00Z</vt:filetime>
  </property>
  <property fmtid="{D5CDD505-2E9C-101B-9397-08002B2CF9AE}" pid="3" name="Creator">
    <vt:lpwstr>Mozilla/5.0 (Windows NT 10.0; Win64; x64) AppleWebKit/537.36 (KHTML, like Gecko) Chrome/106.0.0.0 Safari/537.36</vt:lpwstr>
  </property>
  <property fmtid="{D5CDD505-2E9C-101B-9397-08002B2CF9AE}" pid="4" name="LastSaved">
    <vt:filetime>2022-11-02T00:00:00Z</vt:filetime>
  </property>
  <property fmtid="{D5CDD505-2E9C-101B-9397-08002B2CF9AE}" pid="5" name="KSOProductBuildVer">
    <vt:lpwstr>1033-11.2.0.11380</vt:lpwstr>
  </property>
  <property fmtid="{D5CDD505-2E9C-101B-9397-08002B2CF9AE}" pid="6" name="ICV">
    <vt:lpwstr>D84F6F5A3C894B828F124FC44BD11BBC</vt:lpwstr>
  </property>
</Properties>
</file>