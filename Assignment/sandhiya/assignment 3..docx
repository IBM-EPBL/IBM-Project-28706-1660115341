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ascii="Times New Roman"/>
          <w:sz w:val="20"/>
        </w:rPr>
      </w:pPr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>NAME: SANTHIYA P</w:t>
      </w:r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>REG NO: 711519BEC095</w:t>
      </w:r>
      <w:bookmarkStart w:id="0" w:name="_GoBack"/>
      <w:bookmarkEnd w:id="0"/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>TEAM ID: PNT2022TMID07406</w:t>
      </w:r>
    </w:p>
    <w:p>
      <w:pPr>
        <w:pStyle w:val="2"/>
        <w:spacing w:before="92"/>
      </w:pPr>
      <w:r>
        <w:pict>
          <v:shape id="_x0000_s1026" o:spid="_x0000_s1026" style="position:absolute;left:0pt;margin-left:38.6pt;margin-top:12.3pt;height:8.15pt;width:4.1pt;mso-position-horizontal-relative:page;z-index:251660288;mso-width-relative:page;mso-height-relative:page;" fillcolor="#202020" filled="t" stroked="f" coordorigin="773,246" coordsize="82,163" path="m854,328l773,409,773,246,854,32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Import</w:t>
      </w:r>
      <w:r>
        <w:rPr>
          <w:color w:val="202020"/>
          <w:spacing w:val="-1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>Unzip</w:t>
      </w:r>
      <w:r>
        <w:rPr>
          <w:color w:val="202020"/>
          <w:spacing w:val="-1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>Dataset</w:t>
      </w:r>
    </w:p>
    <w:p>
      <w:pPr>
        <w:pStyle w:val="5"/>
        <w:spacing w:before="1"/>
        <w:rPr>
          <w:rFonts w:ascii="Roboto"/>
        </w:rPr>
      </w:pPr>
      <w:r>
        <w:pict>
          <v:group id="_x0000_s1027" o:spid="_x0000_s1027" o:spt="203" style="position:absolute;left:0pt;margin-left:48.5pt;margin-top:14.6pt;height:25.55pt;width:512.5pt;mso-position-horizontal-relative:page;mso-wrap-distance-bottom:0pt;mso-wrap-distance-top:0pt;z-index:-251639808;mso-width-relative:page;mso-height-relative:page;" coordorigin="970,293" coordsize="10250,511">
            <o:lock v:ext="edit"/>
            <v:shape id="_x0000_s1028" o:spid="_x0000_s1028" style="position:absolute;left:970;top:293;height:15;width:5298;" fillcolor="#D9D9D9" filled="t" stroked="f" coordorigin="970,293" coordsize="5298,15" path="m1015,293l970,293,970,308,1015,308,1015,293xm1090,293l1045,293,1045,308,1090,308,1090,293xm1165,293l1120,293,1120,308,1165,308,1165,293xm1240,293l1195,293,1195,308,1240,308,1240,293xm1315,293l1270,293,1270,308,1315,308,1315,293xm1390,293l1345,293,1345,308,1390,308,1390,293xm1465,293l1420,293,1420,308,1465,308,1465,293xm1540,293l1495,293,1495,308,1540,308,1540,293xm1615,293l1570,293,1570,308,1615,308,1615,293xm1691,293l1645,293,1645,308,1691,308,1691,293xm1766,293l1721,293,1721,308,1766,308,1766,293xm1841,293l1796,293,1796,308,1841,308,1841,293xm1916,293l1871,293,1871,308,1916,308,1916,293xm1991,293l1946,293,1946,308,1991,308,1991,293xm2066,293l2021,293,2021,308,2066,308,2066,293xm2141,293l2096,293,2096,308,2141,308,2141,293xm2216,293l2171,293,2171,308,2216,308,2216,293xm2291,293l2246,293,2246,308,2291,308,2291,293xm2366,293l2321,293,2321,308,2366,308,2366,293xm2441,293l2396,293,2396,308,2441,308,2441,293xm2516,293l2471,293,2471,308,2516,308,2516,293xm2591,293l2546,293,2546,308,2591,308,2591,293xm2666,293l2621,293,2621,308,2666,308,2666,293xm2741,293l2696,293,2696,308,2741,308,2741,293xm2816,293l2771,293,2771,308,2816,308,2816,293xm2891,293l2846,293,2846,308,2891,308,2891,293xm2966,293l2921,293,2921,308,2966,308,2966,293xm3041,293l2996,293,2996,308,3041,308,3041,293xm3116,293l3071,293,3071,308,3116,308,3116,293xm3191,293l3146,293,3146,308,3191,308,3191,293xm3266,293l3221,293,3221,308,3266,308,3266,293xm3341,293l3296,293,3296,308,3341,308,3341,293xm3416,293l3371,293,3371,308,3416,308,3416,293xm3491,293l3446,293,3446,308,3491,308,3491,293xm3566,293l3521,293,3521,308,3566,308,3566,293xm3641,293l3596,293,3596,308,3641,308,3641,293xm3716,293l3671,293,3671,308,3716,308,3716,293xm3791,293l3746,293,3746,308,3791,308,3791,293xm3867,293l3822,293,3822,308,3867,308,3867,293xm3942,293l3897,293,3897,308,3942,308,3942,293xm4017,293l3972,293,3972,308,4017,308,4017,293xm4092,293l4047,293,4047,308,4092,308,4092,293xm4167,293l4122,293,4122,308,4167,308,4167,293xm4242,293l4197,293,4197,308,4242,308,4242,293xm4317,293l4272,293,4272,308,4317,308,4317,293xm4392,293l4347,293,4347,308,4392,308,4392,293xm4467,293l4422,293,4422,308,4467,308,4467,293xm4542,293l4497,293,4497,308,4542,308,4542,293xm4617,293l4572,293,4572,308,4617,308,4617,293xm4692,293l4647,293,4647,308,4692,308,4692,293xm4767,293l4722,293,4722,308,4767,308,4767,293xm4842,293l4797,293,4797,308,4842,308,4842,293xm4917,293l4872,293,4872,308,4917,308,4917,293xm4992,293l4947,293,4947,308,4992,308,4992,293xm5067,293l5022,293,5022,308,5067,308,5067,293xm5142,293l5097,293,5097,308,5142,308,5142,293xm5217,293l5172,293,5172,308,5217,308,5217,293xm5292,293l5247,293,5247,308,5292,308,5292,293xm5367,293l5322,293,5322,308,5367,308,5367,293xm5442,293l5397,293,5397,308,5442,308,5442,293xm5517,293l5472,293,5472,308,5517,308,5517,293xm5592,293l5547,293,5547,308,5592,308,5592,293xm5667,293l5622,293,5622,308,5667,308,5667,293xm5742,293l5697,293,5697,308,5742,308,5742,293xm5817,293l5772,293,5772,308,5817,308,5817,293xm5892,293l5847,293,5847,308,5892,308,5892,293xm5968,293l5922,293,5922,308,5968,308,5968,293xm6043,293l5998,293,5998,308,6043,308,6043,293xm6118,293l6073,293,6073,308,6118,308,6118,293xm6193,293l6148,293,6148,308,6193,308,6193,293xm6268,293l6223,293,6223,308,6268,308,6268,293xe">
              <v:path arrowok="t"/>
              <v:fill on="t" focussize="0,0"/>
              <v:stroke on="f"/>
              <v:imagedata o:title=""/>
              <o:lock v:ext="edit"/>
            </v:shape>
            <v:shape id="_x0000_s1029" o:spid="_x0000_s1029" style="position:absolute;left:6222;top:293;height:278;width:4998;" fillcolor="#D9D9D9" filled="t" stroked="f" coordorigin="6223,293" coordsize="4998,278" path="m6268,293l6223,293,6223,308,6268,308,6268,293xm6343,293l6298,293,6298,308,6343,308,6343,293xm6418,293l6373,293,6373,308,6418,308,6418,293xm6493,293l6448,293,6448,308,6493,308,6493,293xm6568,293l6523,293,6523,308,6568,308,6568,293xm6643,293l6598,293,6598,308,6643,308,6643,293xm6718,293l6673,293,6673,308,6718,308,6718,293xm6793,293l6748,293,6748,308,6793,308,6793,293xm6868,293l6823,293,6823,308,6868,308,6868,293xm6943,293l6898,293,6898,308,6943,308,6943,293xm7018,293l6973,293,6973,308,7018,308,7018,293xm7093,293l7048,293,7048,308,7093,308,7093,293xm7168,293l7123,293,7123,308,7168,308,7168,293xm7243,293l7198,293,7198,308,7243,308,7243,293xm7318,293l7273,293,7273,308,7318,308,7318,293xm7393,293l7348,293,7348,308,7393,308,7393,293xm7468,293l7423,293,7423,308,7468,308,7468,293xm7543,293l7498,293,7498,308,7543,308,7543,293xm7618,293l7573,293,7573,308,7618,308,7618,293xm7693,293l7648,293,7648,308,7693,308,7693,293xm7768,293l7723,293,7723,308,7768,308,7768,293xm7843,293l7798,293,7798,308,7843,308,7843,293xm7918,293l7873,293,7873,308,7918,308,7918,293xm7993,293l7948,293,7948,308,7993,308,7993,293xm8068,293l8023,293,8023,308,8068,308,8068,293xm8144,293l8098,293,8098,308,8144,308,8144,293xm8219,293l8174,293,8174,308,8219,308,8219,293xm8294,293l8249,293,8249,308,8294,308,8294,293xm8369,293l8324,293,8324,308,8369,308,8369,293xm8444,293l8399,293,8399,308,8444,308,8444,293xm8519,293l8474,293,8474,308,8519,308,8519,293xm8594,293l8549,293,8549,308,8594,308,8594,293xm8669,293l8624,293,8624,308,8669,308,8669,293xm8744,293l8699,293,8699,308,8744,308,8744,293xm8819,293l8774,293,8774,308,8819,308,8819,293xm8894,293l8849,293,8849,308,8894,308,8894,293xm8969,293l8924,293,8924,308,8969,308,8969,293xm9044,293l8999,293,8999,308,9044,308,9044,293xm9119,293l9074,293,9074,308,9119,308,9119,293xm9194,293l9149,293,9149,308,9194,308,9194,293xm9269,293l9224,293,9224,308,9269,308,9269,293xm9344,293l9299,293,9299,308,9344,308,9344,293xm9419,293l9374,293,9374,308,9419,308,9419,293xm9494,293l9449,293,9449,308,9494,308,9494,293xm9569,293l9524,293,9524,308,9569,308,9569,293xm9644,293l9599,293,9599,308,9644,308,9644,293xm9719,293l9674,293,9674,308,9719,308,9719,293xm9794,293l9749,293,9749,308,9794,308,9794,293xm9869,293l9824,293,9824,308,9869,308,9869,293xm9944,293l9899,293,9899,308,9944,308,9944,293xm10019,293l9974,293,9974,308,10019,308,10019,293xm10094,293l10049,293,10049,308,10094,308,10094,293xm10169,293l10124,293,10124,308,10169,308,10169,293xm10244,293l10199,293,10199,308,10244,308,10244,293xm10320,293l10275,293,10275,308,10320,308,10320,293xm10395,293l10350,293,10350,308,10395,308,10395,293xm10470,293l10425,293,10425,308,10470,308,10470,293xm10545,293l10500,293,10500,308,10545,308,10545,293xm10620,293l10575,293,10575,308,10620,308,10620,293xm10695,293l10650,293,10650,308,10695,308,10695,293xm10770,293l10725,293,10725,308,10770,308,10770,293xm10845,293l10800,293,10800,308,10845,308,10845,293xm10920,293l10875,293,10875,308,10920,308,10920,293xm10995,293l10950,293,10950,308,10995,308,10995,293xm11070,293l11025,293,11025,308,11070,308,11070,293xm11145,293l11100,293,11100,308,11145,308,11145,293xm11220,526l11205,526,11205,571,11220,571,11220,526xm11220,448l11205,448,11205,493,11220,493,11220,448xm11220,371l11205,371,11205,416,11220,416,11220,371xm11220,293l11205,293,11175,293,11175,308,11205,308,11205,338,11220,338,11220,308,11220,293xe">
              <v:path arrowok="t"/>
              <v:fill on="t" focussize="0,0"/>
              <v:stroke on="f"/>
              <v:imagedata o:title=""/>
              <o:lock v:ext="edit"/>
            </v:shape>
            <v:shape id="_x0000_s1030" o:spid="_x0000_s1030" style="position:absolute;left:11204;top:525;height:123;width:16;" fillcolor="#D9D9D9" filled="t" stroked="f" coordorigin="11205,526" coordsize="16,123" path="m11220,603l11205,603,11205,648,11220,648,11220,603xm11220,526l11205,526,11205,571,11220,571,11220,526xe">
              <v:path arrowok="t"/>
              <v:fill on="t" focussize="0,0"/>
              <v:stroke on="f"/>
              <v:imagedata o:title=""/>
              <o:lock v:ext="edit"/>
            </v:shape>
            <v:line id="_x0000_s1031" o:spid="_x0000_s1031" o:spt="20" style="position:absolute;left:970;top:796;height:0;width:10250;" stroked="t" coordsize="21600,21600">
              <v:path arrowok="t"/>
              <v:fill focussize="0,0"/>
              <v:stroke weight="0.750314960629921pt" color="#D9D9D9"/>
              <v:imagedata o:title=""/>
              <o:lock v:ext="edit"/>
            </v:line>
            <v:shape id="_x0000_s1032" o:spid="_x0000_s1032" style="position:absolute;left:970;top:293;height:511;width:10250;" fillcolor="#D9D9D9" filled="t" stroked="f" coordorigin="970,293" coordsize="10250,511" path="m985,758l970,758,970,803,985,803,985,758xm985,681l970,681,970,726,985,726,985,681xm985,603l970,603,970,648,985,648,985,603xm985,526l970,526,970,571,985,571,985,526xm985,448l970,448,970,493,985,493,985,448xm985,371l970,371,970,416,985,416,985,371xm985,293l970,293,970,338,985,338,985,293xm11220,758l11205,758,11205,803,11220,803,11220,758xm11220,681l11205,681,11205,726,11220,726,11220,681xe">
              <v:path arrowok="t"/>
              <v:fill on="t" focussize="0,0"/>
              <v:stroke on="f"/>
              <v:imagedata o:title=""/>
              <o:lock v:ext="edit"/>
            </v:shape>
            <v:shape id="_x0000_s1033" o:spid="_x0000_s1033" o:spt="75" type="#_x0000_t75" style="position:absolute;left:1060;top:413;height:301;width:301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4" o:spid="_x0000_s1034" o:spt="202" type="#_x0000_t202" style="position:absolute;left:985;top:308;height:481;width:10220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spacing w:before="100"/>
                      <w:ind w:left="525" w:right="0" w:firstLine="0"/>
                      <w:jc w:val="left"/>
                      <w:rPr>
                        <w:rFonts w:ascii="Roboto" w:hAnsi="Roboto"/>
                        <w:i/>
                        <w:sz w:val="21"/>
                      </w:rPr>
                    </w:pPr>
                    <w:r>
                      <w:rPr>
                        <w:rFonts w:ascii="Cambria Math" w:hAnsi="Cambria Math"/>
                        <w:color w:val="202020"/>
                        <w:sz w:val="21"/>
                      </w:rPr>
                      <w:t>↳</w:t>
                    </w:r>
                    <w:r>
                      <w:rPr>
                        <w:rFonts w:ascii="Cambria Math" w:hAnsi="Cambria Math"/>
                        <w:color w:val="20202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2</w:t>
                    </w:r>
                    <w:r>
                      <w:rPr>
                        <w:rFonts w:ascii="Roboto" w:hAnsi="Roboto"/>
                        <w:i/>
                        <w:color w:val="202020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cells</w:t>
                    </w:r>
                    <w:r>
                      <w:rPr>
                        <w:rFonts w:ascii="Roboto" w:hAnsi="Roboto"/>
                        <w:i/>
                        <w:color w:val="202020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hidden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5"/>
        <w:rPr>
          <w:rFonts w:ascii="Roboto"/>
          <w:sz w:val="20"/>
        </w:rPr>
      </w:pPr>
    </w:p>
    <w:p>
      <w:pPr>
        <w:spacing w:before="230"/>
        <w:ind w:left="170" w:right="0" w:firstLine="0"/>
        <w:jc w:val="left"/>
        <w:rPr>
          <w:rFonts w:ascii="Roboto"/>
          <w:sz w:val="39"/>
        </w:rPr>
      </w:pPr>
      <w:r>
        <w:pict>
          <v:shape id="_x0000_s1035" o:spid="_x0000_s1035" style="position:absolute;left:0pt;margin-left:34.65pt;margin-top:23.15pt;height:4.1pt;width:8.15pt;mso-position-horizontal-relative:page;z-index:251660288;mso-width-relative:page;mso-height-relative:page;" fillcolor="#202020" filled="t" stroked="f" coordorigin="694,463" coordsize="163,82" path="m775,544l694,463,856,463,775,54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Roboto"/>
          <w:color w:val="202020"/>
          <w:sz w:val="39"/>
        </w:rPr>
        <w:t>Image</w:t>
      </w:r>
      <w:r>
        <w:rPr>
          <w:rFonts w:ascii="Roboto"/>
          <w:color w:val="202020"/>
          <w:spacing w:val="-16"/>
          <w:sz w:val="39"/>
        </w:rPr>
        <w:t xml:space="preserve"> </w:t>
      </w:r>
      <w:r>
        <w:rPr>
          <w:rFonts w:ascii="Roboto"/>
          <w:color w:val="202020"/>
          <w:sz w:val="39"/>
        </w:rPr>
        <w:t>Augmentation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17"/>
        </w:rPr>
      </w:pPr>
    </w:p>
    <w:p>
      <w:pPr>
        <w:pStyle w:val="5"/>
        <w:spacing w:before="1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tensorflow.keras.preprocessing.image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ImageDataGenerator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training variable</w:t>
      </w:r>
    </w:p>
    <w:p>
      <w:pPr>
        <w:pStyle w:val="5"/>
        <w:spacing w:before="39"/>
        <w:ind w:left="140"/>
      </w:pPr>
      <w:r>
        <w:rPr>
          <w:color w:val="202020"/>
        </w:rPr>
        <w:t>train_datagen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ImageDataGenerator(rescale=1./255,</w:t>
      </w:r>
    </w:p>
    <w:p>
      <w:pPr>
        <w:pStyle w:val="5"/>
        <w:spacing w:before="39"/>
        <w:ind w:left="4183"/>
      </w:pPr>
      <w:r>
        <w:rPr>
          <w:color w:val="202020"/>
        </w:rPr>
        <w:t>zoom_range=0.2,</w:t>
      </w:r>
    </w:p>
    <w:p>
      <w:pPr>
        <w:pStyle w:val="5"/>
        <w:spacing w:before="40"/>
        <w:ind w:left="4183"/>
      </w:pPr>
      <w:r>
        <w:rPr>
          <w:color w:val="202020"/>
        </w:rPr>
        <w:t>horizontal_flip=True)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testing variable</w:t>
      </w:r>
    </w:p>
    <w:p>
      <w:pPr>
        <w:pStyle w:val="5"/>
        <w:spacing w:before="39"/>
        <w:ind w:left="140"/>
      </w:pPr>
      <w:r>
        <w:rPr>
          <w:color w:val="202020"/>
        </w:rPr>
        <w:t>test_datagen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ImageDataGenerator(rescale=1./255)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training data</w:t>
      </w:r>
    </w:p>
    <w:p>
      <w:pPr>
        <w:pStyle w:val="5"/>
        <w:spacing w:before="40"/>
        <w:ind w:left="140"/>
      </w:pPr>
      <w:r>
        <w:rPr>
          <w:color w:val="202020"/>
        </w:rPr>
        <w:t>xtrain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train_datagen.flow_from_directory('/content/flowers',</w:t>
      </w:r>
    </w:p>
    <w:p>
      <w:pPr>
        <w:pStyle w:val="5"/>
        <w:spacing w:before="39"/>
        <w:ind w:left="5107"/>
      </w:pPr>
      <w:r>
        <w:rPr>
          <w:color w:val="202020"/>
        </w:rPr>
        <w:t>target_size=(64,64),</w:t>
      </w:r>
    </w:p>
    <w:p>
      <w:pPr>
        <w:pStyle w:val="5"/>
        <w:spacing w:before="39" w:line="278" w:lineRule="auto"/>
        <w:ind w:left="5107" w:right="2626"/>
      </w:pPr>
      <w:r>
        <w:rPr>
          <w:color w:val="202020"/>
        </w:rPr>
        <w:t>class_mode='categorical',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batch_size=100)</w:t>
      </w:r>
    </w:p>
    <w:p>
      <w:pPr>
        <w:pStyle w:val="5"/>
        <w:spacing w:before="9"/>
      </w:pPr>
    </w:p>
    <w:p>
      <w:pPr>
        <w:pStyle w:val="5"/>
        <w:ind w:left="725"/>
      </w:pPr>
      <w:r>
        <w:rPr>
          <w:color w:val="202020"/>
        </w:rPr>
        <w:t>Found 3384 images belonging to 5 classes.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36" o:spid="_x0000_s1036" style="position:absolute;left:0pt;margin-left:34.65pt;margin-top:18.1pt;height:4.1pt;width:8.15pt;mso-position-horizontal-relative:page;z-index:251661312;mso-width-relative:page;mso-height-relative:page;" fillcolor="#202020" filled="t" stroked="f" coordorigin="694,362" coordsize="163,82" path="m775,443l694,362,856,362,775,44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Import</w:t>
      </w:r>
      <w:r>
        <w:rPr>
          <w:color w:val="202020"/>
          <w:spacing w:val="-16"/>
        </w:rPr>
        <w:t xml:space="preserve"> </w:t>
      </w:r>
      <w:r>
        <w:rPr>
          <w:color w:val="202020"/>
        </w:rPr>
        <w:t>Layers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tensorflow.keras.models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Sequential</w:t>
      </w:r>
    </w:p>
    <w:p>
      <w:pPr>
        <w:pStyle w:val="5"/>
        <w:spacing w:before="39"/>
        <w:ind w:left="140"/>
      </w:pPr>
      <w:r>
        <w:rPr>
          <w:color w:val="202020"/>
        </w:rPr>
        <w:t>from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tensorflow.keras.layers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Convolution2D,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MaxPooling2D,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Flatten,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Dense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37" o:spid="_x0000_s1037" style="position:absolute;left:0pt;margin-left:34.65pt;margin-top:18.85pt;height:4.1pt;width:8.15pt;mso-position-horizontal-relative:page;z-index:251661312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Add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CNN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Layers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3"/>
        <w:rPr>
          <w:rFonts w:ascii="Roboto"/>
          <w:sz w:val="18"/>
        </w:rPr>
      </w:pPr>
    </w:p>
    <w:p>
      <w:pPr>
        <w:pStyle w:val="5"/>
        <w:ind w:left="140"/>
      </w:pPr>
      <w:r>
        <w:rPr>
          <w:color w:val="202020"/>
        </w:rPr>
        <w:t>model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= Sequential()</w:t>
      </w:r>
    </w:p>
    <w:p>
      <w:pPr>
        <w:pStyle w:val="5"/>
        <w:spacing w:before="40" w:line="278" w:lineRule="auto"/>
        <w:ind w:left="140"/>
      </w:pPr>
      <w:r>
        <w:rPr>
          <w:color w:val="202020"/>
          <w:spacing w:val="-1"/>
        </w:rPr>
        <w:t>model.add(Convolution2D(32,(3,3),activation='relu',input_shape=(64,64,3)))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model.add(MaxPooling2D(pool_size=(2,2)))</w:t>
      </w:r>
    </w:p>
    <w:p>
      <w:pPr>
        <w:pStyle w:val="5"/>
        <w:ind w:left="140"/>
      </w:pPr>
      <w:r>
        <w:rPr>
          <w:color w:val="202020"/>
        </w:rPr>
        <w:t>model.add(Flatten())</w:t>
      </w:r>
    </w:p>
    <w:p>
      <w:pPr>
        <w:pStyle w:val="5"/>
        <w:spacing w:before="39" w:line="278" w:lineRule="auto"/>
        <w:ind w:left="140" w:right="5877"/>
        <w:jc w:val="both"/>
      </w:pPr>
      <w:r>
        <w:rPr>
          <w:color w:val="202020"/>
        </w:rPr>
        <w:t>model.add(Dense(300,activation='relu'))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model.add(Dense(150,activation='relu'))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model.add(Dense(5,activation='softmax'))</w:t>
      </w:r>
    </w:p>
    <w:p>
      <w:pPr>
        <w:spacing w:after="0" w:line="278" w:lineRule="auto"/>
        <w:jc w:val="both"/>
        <w:sectPr>
          <w:headerReference r:id="rId5" w:type="default"/>
          <w:footerReference r:id="rId6" w:type="default"/>
          <w:type w:val="continuous"/>
          <w:pgSz w:w="11900" w:h="16840"/>
          <w:pgMar w:top="540" w:right="400" w:bottom="480" w:left="860" w:header="274" w:footer="283" w:gutter="0"/>
          <w:pgNumType w:start="1"/>
          <w:cols w:space="720" w:num="1"/>
        </w:sectPr>
      </w:pPr>
    </w:p>
    <w:p>
      <w:pPr>
        <w:pStyle w:val="2"/>
        <w:spacing w:before="100"/>
      </w:pPr>
      <w:r>
        <w:pict>
          <v:shape id="_x0000_s1038" o:spid="_x0000_s1038" style="position:absolute;left:0pt;margin-left:34.65pt;margin-top:16.65pt;height:4.1pt;width:8.15pt;mso-position-horizontal-relative:page;z-index:251662336;mso-width-relative:page;mso-height-relative:page;" fillcolor="#202020" filled="t" stroked="f" coordorigin="694,333" coordsize="163,82" path="m775,414l694,333,856,333,775,41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Compile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7"/>
        <w:rPr>
          <w:rFonts w:ascii="Roboto"/>
          <w:sz w:val="19"/>
        </w:rPr>
      </w:pPr>
    </w:p>
    <w:p>
      <w:pPr>
        <w:pStyle w:val="5"/>
        <w:ind w:left="140"/>
      </w:pPr>
      <w:r>
        <w:rPr>
          <w:color w:val="202020"/>
        </w:rPr>
        <w:t>model.compile(optimizer='adam',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loss='categorical_crossentropy',metrics=['accuracy'])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model.fit(xtrain,steps_per_epoch=len(xtrain),epochs=10)</w:t>
      </w:r>
    </w:p>
    <w:p>
      <w:pPr>
        <w:pStyle w:val="5"/>
        <w:spacing w:before="4"/>
        <w:rPr>
          <w:sz w:val="28"/>
        </w:rPr>
      </w:pPr>
    </w:p>
    <w:tbl>
      <w:tblPr>
        <w:tblStyle w:val="4"/>
        <w:tblW w:w="0" w:type="auto"/>
        <w:tblInd w:w="6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3812"/>
        <w:gridCol w:w="693"/>
        <w:gridCol w:w="1271"/>
        <w:gridCol w:w="924"/>
        <w:gridCol w:w="808"/>
        <w:gridCol w:w="1386"/>
        <w:gridCol w:w="2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0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- 23s</w:t>
            </w:r>
          </w:p>
        </w:tc>
        <w:tc>
          <w:tcPr>
            <w:tcW w:w="1271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646ms/step</w:t>
            </w:r>
          </w:p>
        </w:tc>
        <w:tc>
          <w:tcPr>
            <w:tcW w:w="924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1.7948</w:t>
            </w:r>
          </w:p>
        </w:tc>
        <w:tc>
          <w:tcPr>
            <w:tcW w:w="1386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644ms/step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641ms/step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1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289"/>
              </w:tabs>
              <w:spacing w:before="0" w:after="0" w:line="240" w:lineRule="auto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1.1695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1.0633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2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2"/>
              </w:numPr>
              <w:tabs>
                <w:tab w:val="left" w:pos="290"/>
              </w:tabs>
              <w:spacing w:before="0" w:after="0" w:line="240" w:lineRule="auto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- 26s</w:t>
            </w:r>
          </w:p>
        </w:tc>
        <w:tc>
          <w:tcPr>
            <w:tcW w:w="1271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759ms/step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1.0108</w:t>
            </w:r>
          </w:p>
        </w:tc>
        <w:tc>
          <w:tcPr>
            <w:tcW w:w="138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5/10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6/10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637ms/step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0.9663</w:t>
            </w:r>
          </w:p>
        </w:tc>
        <w:tc>
          <w:tcPr>
            <w:tcW w:w="1386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7/10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642ms/step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637ms/step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3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3"/>
              </w:numPr>
              <w:tabs>
                <w:tab w:val="left" w:pos="289"/>
              </w:tabs>
              <w:spacing w:before="0" w:after="0" w:line="240" w:lineRule="auto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0.8937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0.8554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40" w:lineRule="auto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8/10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644ms/step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0.8235</w:t>
            </w:r>
          </w:p>
        </w:tc>
        <w:tc>
          <w:tcPr>
            <w:tcW w:w="138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9/10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line="250" w:lineRule="atLeast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10/10</w:t>
            </w:r>
          </w:p>
          <w:p>
            <w:pPr>
              <w:pStyle w:val="8"/>
              <w:spacing w:line="226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643ms/step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639ms/step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5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5"/>
              </w:numPr>
              <w:tabs>
                <w:tab w:val="left" w:pos="289"/>
              </w:tabs>
              <w:spacing w:before="0" w:after="0" w:line="227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0.7987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0.7775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6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6"/>
              </w:numPr>
              <w:tabs>
                <w:tab w:val="left" w:pos="290"/>
              </w:tabs>
              <w:spacing w:before="0" w:after="0" w:line="227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</w:tbl>
    <w:p>
      <w:pPr>
        <w:pStyle w:val="5"/>
        <w:spacing w:before="23"/>
        <w:ind w:left="725"/>
      </w:pPr>
      <w:r>
        <w:rPr>
          <w:color w:val="202020"/>
        </w:rPr>
        <w:t>&lt;keras.callbacks.History at 0x7fdc3ba7b090&gt;</w:t>
      </w:r>
    </w:p>
    <w:p>
      <w:pPr>
        <w:pStyle w:val="5"/>
        <w:spacing w:before="1"/>
        <w:rPr>
          <w:sz w:val="10"/>
        </w:rPr>
      </w:pPr>
      <w:r>
        <w:pict>
          <v:group id="_x0000_s1039" o:spid="_x0000_s1039" o:spt="203" style="position:absolute;left:0pt;margin-left:75.5pt;margin-top:7.85pt;height:18.8pt;width:487.75pt;mso-position-horizontal-relative:page;mso-wrap-distance-bottom:0pt;mso-wrap-distance-top:0pt;z-index:-251638784;mso-width-relative:page;mso-height-relative:page;" coordorigin="1510,157" coordsize="9755,376">
            <o:lock v:ext="edit"/>
            <v:rect id="_x0000_s1040" o:spid="_x0000_s1040" o:spt="1" style="position:absolute;left:1510;top:157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1" o:spid="_x0000_s1041" style="position:absolute;left:1645;top:262;height:166;width:91;" fillcolor="#A2A2A2" filled="t" stroked="f" coordorigin="1645,262" coordsize="91,166" path="m1736,427l1645,345,1736,262,1736,427xe">
              <v:path arrowok="t"/>
              <v:fill on="t" focussize="0,0"/>
              <v:stroke on="f"/>
              <v:imagedata o:title=""/>
              <o:lock v:ext="edit"/>
            </v:shape>
            <v:rect id="_x0000_s1042" o:spid="_x0000_s1042" o:spt="1" style="position:absolute;left:10889;top:157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3" o:spid="_x0000_s1043" style="position:absolute;left:11039;top:262;height:166;width:91;" fillcolor="#4F4F4F" filled="t" stroked="f" coordorigin="11040,262" coordsize="91,166" path="m11040,427l11040,262,11130,345,11040,427xe">
              <v:path arrowok="t"/>
              <v:fill on="t" focussize="0,0"/>
              <v:stroke on="f"/>
              <v:imagedata o:title=""/>
              <o:lock v:ext="edit"/>
            </v:shape>
            <v:rect id="_x0000_s1044" o:spid="_x0000_s1044" o:spt="1" style="position:absolute;left:1885;top:157;height:376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45" o:spid="_x0000_s1045" o:spt="1" style="position:absolute;left:1885;top:187;height:316;width:8479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w10:wrap type="topAndBottom"/>
          </v:group>
        </w:pict>
      </w:r>
    </w:p>
    <w:p>
      <w:pPr>
        <w:pStyle w:val="5"/>
        <w:rPr>
          <w:sz w:val="20"/>
        </w:rPr>
      </w:pPr>
    </w:p>
    <w:p>
      <w:pPr>
        <w:pStyle w:val="2"/>
        <w:spacing w:before="176"/>
      </w:pPr>
      <w:r>
        <w:pict>
          <v:shape id="_x0000_s1046" o:spid="_x0000_s1046" style="position:absolute;left:0pt;margin-left:34.65pt;margin-top:20.45pt;height:4.1pt;width:8.15pt;mso-position-horizontal-relative:page;z-index:251663360;mso-width-relative:page;mso-height-relative:page;" fillcolor="#202020" filled="t" stroked="f" coordorigin="694,409" coordsize="163,82" path="m775,490l694,409,856,409,775,49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Save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ind w:left="140"/>
      </w:pPr>
      <w:r>
        <w:rPr>
          <w:color w:val="202020"/>
        </w:rPr>
        <w:t>model.save('flowers.h5')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47" o:spid="_x0000_s1047" style="position:absolute;left:0pt;margin-left:34.65pt;margin-top:18.85pt;height:4.1pt;width:8.15pt;mso-position-horizontal-relative:page;z-index:251663360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Testing</w:t>
      </w:r>
      <w:r>
        <w:rPr>
          <w:color w:val="202020"/>
          <w:spacing w:val="-17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17"/>
        </w:rPr>
      </w:pPr>
    </w:p>
    <w:p>
      <w:pPr>
        <w:pStyle w:val="5"/>
        <w:ind w:left="14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numpy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np</w:t>
      </w:r>
    </w:p>
    <w:p>
      <w:pPr>
        <w:pStyle w:val="5"/>
        <w:spacing w:before="40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tensorflow.keras.preprocessing 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image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48" o:spid="_x0000_s1048" style="position:absolute;left:0pt;margin-left:34.65pt;margin-top:18.85pt;height:4.1pt;width:8.15pt;mso-position-horizontal-relative:page;z-index:251664384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Testdata:Daisy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3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image.load_img('/content/flowers/rose/10090824183_d02c613f10_m.jpg',target_size=(64,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spacing w:after="0" w:line="278" w:lineRule="auto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rPr>
          <w:sz w:val="12"/>
        </w:rPr>
      </w:pPr>
    </w:p>
    <w:p>
      <w:pPr>
        <w:pStyle w:val="5"/>
        <w:ind w:left="725"/>
        <w:rPr>
          <w:sz w:val="20"/>
        </w:rPr>
      </w:pPr>
      <w:r>
        <w:rPr>
          <w:sz w:val="20"/>
        </w:rPr>
        <w:drawing>
          <wp:inline distT="0" distB="0" distL="0" distR="0">
            <wp:extent cx="609600" cy="609600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sz w:val="14"/>
        </w:rPr>
      </w:pPr>
    </w:p>
    <w:p>
      <w:pPr>
        <w:pStyle w:val="5"/>
        <w:spacing w:before="63" w:line="278" w:lineRule="auto"/>
        <w:ind w:left="140" w:right="7362"/>
      </w:pPr>
      <w:r>
        <w:rPr>
          <w:color w:val="202020"/>
        </w:rPr>
        <w:t>x = image.img_to_array(img)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</w:t>
      </w:r>
    </w:p>
    <w:p>
      <w:pPr>
        <w:pStyle w:val="5"/>
        <w:spacing w:before="11"/>
        <w:rPr>
          <w:sz w:val="24"/>
        </w:rPr>
      </w:pPr>
    </w:p>
    <w:tbl>
      <w:tblPr>
        <w:tblStyle w:val="4"/>
        <w:tblW w:w="0" w:type="auto"/>
        <w:tblInd w:w="6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9"/>
        <w:gridCol w:w="577"/>
        <w:gridCol w:w="924"/>
        <w:gridCol w:w="17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609" w:type="dxa"/>
          </w:tcPr>
          <w:p>
            <w:pPr>
              <w:pStyle w:val="8"/>
              <w:spacing w:line="20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array([[[14.,</w:t>
            </w:r>
          </w:p>
        </w:tc>
        <w:tc>
          <w:tcPr>
            <w:tcW w:w="577" w:type="dxa"/>
          </w:tcPr>
          <w:p>
            <w:pPr>
              <w:pStyle w:val="8"/>
              <w:spacing w:line="20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</w:tc>
        <w:tc>
          <w:tcPr>
            <w:tcW w:w="924" w:type="dxa"/>
          </w:tcPr>
          <w:p>
            <w:pPr>
              <w:pStyle w:val="8"/>
              <w:spacing w:line="20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7.],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19.,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47.,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24.],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[30.,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[33.,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23.]],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[[13.,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[37.,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51.,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8.],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[35.,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[25.,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45.,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20.]],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[[19.,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[19.,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17.],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[16.,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[31.,</w:t>
            </w:r>
          </w:p>
        </w:tc>
        <w:tc>
          <w:tcPr>
            <w:tcW w:w="57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47.,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[28.,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18.],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[27.,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43.,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17.]],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before="120"/>
              <w:ind w:left="858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13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[[15.,</w:t>
            </w:r>
          </w:p>
        </w:tc>
        <w:tc>
          <w:tcPr>
            <w:tcW w:w="577" w:type="dxa"/>
          </w:tcPr>
          <w:p>
            <w:pPr>
              <w:pStyle w:val="8"/>
              <w:spacing w:before="113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17.,</w:t>
            </w:r>
          </w:p>
        </w:tc>
        <w:tc>
          <w:tcPr>
            <w:tcW w:w="924" w:type="dxa"/>
          </w:tcPr>
          <w:p>
            <w:pPr>
              <w:pStyle w:val="8"/>
              <w:spacing w:before="113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12.,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[ 9.,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16.,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9.]],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[[12.,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9.],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[ 1.,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[ 5.,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10.,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[ 3.,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[ 6.,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16.,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5.],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[ 5.,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7.,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4.]],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[[24.,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27.,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18.],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[ 1.,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13.,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173"/>
              <w:rPr>
                <w:sz w:val="21"/>
              </w:rPr>
            </w:pPr>
            <w:r>
              <w:rPr>
                <w:color w:val="202020"/>
                <w:sz w:val="21"/>
              </w:rPr>
              <w:t>6.,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609" w:type="dxa"/>
          </w:tcPr>
          <w:p>
            <w:pPr>
              <w:pStyle w:val="8"/>
              <w:spacing w:line="213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13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13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1.]]],</w:t>
            </w:r>
          </w:p>
        </w:tc>
        <w:tc>
          <w:tcPr>
            <w:tcW w:w="1725" w:type="dxa"/>
          </w:tcPr>
          <w:p>
            <w:pPr>
              <w:pStyle w:val="8"/>
              <w:spacing w:line="213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dtype=float32)</w:t>
            </w:r>
          </w:p>
        </w:tc>
      </w:tr>
    </w:tbl>
    <w:p>
      <w:pPr>
        <w:pStyle w:val="5"/>
        <w:rPr>
          <w:sz w:val="20"/>
        </w:rPr>
      </w:pPr>
    </w:p>
    <w:p>
      <w:pPr>
        <w:pStyle w:val="5"/>
        <w:spacing w:before="2"/>
        <w:rPr>
          <w:sz w:val="24"/>
        </w:rPr>
      </w:pPr>
    </w:p>
    <w:p>
      <w:pPr>
        <w:pStyle w:val="5"/>
        <w:spacing w:before="1"/>
        <w:ind w:left="140"/>
      </w:pPr>
      <w:r>
        <w:rPr>
          <w:color w:val="202020"/>
        </w:rPr>
        <w:t>x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np.expand_dims(x,axis=0)</w:t>
      </w:r>
    </w:p>
    <w:p>
      <w:pPr>
        <w:spacing w:after="0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spacing w:before="53"/>
        <w:ind w:left="140"/>
      </w:pPr>
      <w:r>
        <w:rPr>
          <w:color w:val="202020"/>
        </w:rPr>
        <w:t>x</w:t>
      </w:r>
    </w:p>
    <w:p>
      <w:pPr>
        <w:pStyle w:val="5"/>
        <w:spacing w:before="39"/>
        <w:ind w:left="140"/>
      </w:pPr>
      <w:r>
        <w:rPr>
          <w:color w:val="202020"/>
        </w:rPr>
        <w:t>model.predict(x)</w:t>
      </w:r>
    </w:p>
    <w:p>
      <w:pPr>
        <w:pStyle w:val="5"/>
        <w:spacing w:before="1"/>
        <w:rPr>
          <w:sz w:val="25"/>
        </w:rPr>
      </w:pPr>
    </w:p>
    <w:p>
      <w:pPr>
        <w:pStyle w:val="5"/>
        <w:ind w:left="725"/>
      </w:pPr>
      <w:r>
        <w:rPr>
          <w:color w:val="202020"/>
        </w:rPr>
        <w:t>array([[1., 0., 0., 0., 0.]], dtype=float32)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157"/>
        <w:ind w:left="140"/>
      </w:pPr>
      <w:r>
        <w:rPr>
          <w:color w:val="202020"/>
        </w:rPr>
        <w:t>xtrain.class_indices</w:t>
      </w:r>
    </w:p>
    <w:p>
      <w:pPr>
        <w:pStyle w:val="5"/>
        <w:spacing w:before="1"/>
        <w:rPr>
          <w:sz w:val="25"/>
        </w:rPr>
      </w:pPr>
    </w:p>
    <w:p>
      <w:pPr>
        <w:pStyle w:val="5"/>
        <w:ind w:left="725"/>
      </w:pPr>
      <w:r>
        <w:rPr>
          <w:color w:val="202020"/>
        </w:rPr>
        <w:t>{'daisy': 0, 'dandelion': 1, 'rose': 2, 'sunflower': 3, 'tulip': 4}</w:t>
      </w:r>
    </w:p>
    <w:p>
      <w:pPr>
        <w:pStyle w:val="5"/>
        <w:rPr>
          <w:sz w:val="20"/>
        </w:rPr>
      </w:pPr>
    </w:p>
    <w:p>
      <w:pPr>
        <w:pStyle w:val="5"/>
        <w:rPr>
          <w:sz w:val="19"/>
        </w:rPr>
      </w:pPr>
    </w:p>
    <w:p>
      <w:pPr>
        <w:pStyle w:val="5"/>
        <w:spacing w:before="63" w:line="278" w:lineRule="auto"/>
        <w:ind w:left="140" w:right="4129"/>
      </w:pPr>
      <w:r>
        <w:rPr>
          <w:color w:val="202020"/>
        </w:rPr>
        <w:t>outp = ['daisy','dandelion','rose','sunflower','tulip']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pred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= np.argmax(model.predict(x))</w:t>
      </w:r>
    </w:p>
    <w:p>
      <w:pPr>
        <w:pStyle w:val="5"/>
        <w:ind w:left="140"/>
      </w:pPr>
      <w:r>
        <w:rPr>
          <w:color w:val="202020"/>
        </w:rPr>
        <w:t>outp[pred]</w:t>
      </w:r>
    </w:p>
    <w:p>
      <w:pPr>
        <w:pStyle w:val="5"/>
      </w:pPr>
    </w:p>
    <w:p>
      <w:pPr>
        <w:pStyle w:val="5"/>
        <w:spacing w:before="63"/>
        <w:ind w:left="725"/>
      </w:pPr>
      <w:r>
        <w:rPr>
          <w:color w:val="202020"/>
        </w:rPr>
        <w:t>'daisy'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2"/>
      </w:pPr>
      <w:r>
        <w:pict>
          <v:shape id="_x0000_s1049" o:spid="_x0000_s1049" style="position:absolute;left:0pt;margin-left:34.65pt;margin-top:16.25pt;height:4.1pt;width:8.15pt;mso-position-horizontal-relative:page;z-index:251665408;mso-width-relative:page;mso-height-relative:page;" fillcolor="#202020" filled="t" stroked="f" coordorigin="694,325" coordsize="163,82" path="m775,406l694,325,856,325,775,40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</w:t>
      </w:r>
      <w:r>
        <w:rPr>
          <w:color w:val="202020"/>
          <w:spacing w:val="-21"/>
        </w:rPr>
        <w:t xml:space="preserve"> </w:t>
      </w:r>
      <w:r>
        <w:rPr>
          <w:color w:val="202020"/>
        </w:rPr>
        <w:t>data:Rose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image.load_img('/content/flowers/rose/102501987_3cdb8e5394_n.jpg',target_size=(64,64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'rose'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1"/>
      </w:pPr>
      <w:r>
        <w:pict>
          <v:shape id="_x0000_s1050" o:spid="_x0000_s1050" style="position:absolute;left:0pt;margin-left:34.65pt;margin-top:16.2pt;height:4.1pt;width:8.15pt;mso-position-horizontal-relative:page;z-index:251666432;mso-width-relative:page;mso-height-relative:page;" fillcolor="#202020" filled="t" stroked="f" coordorigin="694,324" coordsize="163,82" path="m775,405l694,324,856,324,775,405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Test</w:t>
      </w:r>
      <w:r>
        <w:rPr>
          <w:color w:val="202020"/>
          <w:spacing w:val="47"/>
          <w:w w:val="95"/>
        </w:rPr>
        <w:t xml:space="preserve"> </w:t>
      </w:r>
      <w:r>
        <w:rPr>
          <w:color w:val="202020"/>
          <w:w w:val="95"/>
        </w:rPr>
        <w:t>data:Sunflower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image.load_img('/content/flowers/sunflower/1022552036_67d33d5bd8_n.jpg',target_size=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spacing w:after="0" w:line="278" w:lineRule="auto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spacing w:before="158"/>
        <w:ind w:left="725"/>
      </w:pPr>
      <w:r>
        <w:rPr>
          <w:color w:val="202020"/>
        </w:rPr>
        <w:t>'sunflower'</w:t>
      </w:r>
    </w:p>
    <w:p>
      <w:pPr>
        <w:pStyle w:val="5"/>
        <w:spacing w:before="7"/>
        <w:rPr>
          <w:sz w:val="26"/>
        </w:rPr>
      </w:pPr>
    </w:p>
    <w:p>
      <w:pPr>
        <w:pStyle w:val="2"/>
        <w:spacing w:before="0"/>
      </w:pPr>
      <w:r>
        <w:pict>
          <v:shape id="_x0000_s1051" o:spid="_x0000_s1051" style="position:absolute;left:0pt;margin-left:34.65pt;margin-top:11.65pt;height:4.1pt;width:8.15pt;mso-position-horizontal-relative:page;z-index:251667456;mso-width-relative:page;mso-height-relative:page;" fillcolor="#202020" filled="t" stroked="f" coordorigin="694,233" coordsize="163,82" path="m775,314l694,233,856,233,775,31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spacing w:val="-2"/>
        </w:rPr>
        <w:t>Test</w:t>
      </w:r>
      <w:r>
        <w:rPr>
          <w:color w:val="202020"/>
          <w:spacing w:val="-21"/>
        </w:rPr>
        <w:t xml:space="preserve"> </w:t>
      </w:r>
      <w:r>
        <w:rPr>
          <w:color w:val="202020"/>
          <w:spacing w:val="-2"/>
        </w:rPr>
        <w:t>data:Tulip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image.load_img('/content/flowers/tulip/10128546863_8de70c610d.jpg',target_size=(64,6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'tulip'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1"/>
      </w:pPr>
      <w:r>
        <w:pict>
          <v:shape id="_x0000_s1052" o:spid="_x0000_s1052" style="position:absolute;left:0pt;margin-left:34.65pt;margin-top:15.45pt;height:4.1pt;width:8.15pt;mso-position-horizontal-relative:page;z-index:251668480;mso-width-relative:page;mso-height-relative:page;" fillcolor="#202020" filled="t" stroked="f" coordorigin="694,309" coordsize="163,82" path="m775,390l694,309,856,309,775,39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Test</w:t>
      </w:r>
      <w:r>
        <w:rPr>
          <w:color w:val="202020"/>
          <w:spacing w:val="47"/>
          <w:w w:val="95"/>
        </w:rPr>
        <w:t xml:space="preserve"> </w:t>
      </w:r>
      <w:r>
        <w:rPr>
          <w:color w:val="202020"/>
          <w:w w:val="95"/>
        </w:rPr>
        <w:t>data:Dandelion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image.load_img('/content/flowers/dandelion/11405573_24a8a838cc_n.jpg',target_size=(6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'dandelion'</w:t>
      </w:r>
    </w:p>
    <w:p>
      <w:pPr>
        <w:spacing w:after="0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rPr>
          <w:sz w:val="20"/>
        </w:rPr>
      </w:pPr>
      <w:r>
        <w:pict>
          <v:rect id="_x0000_s1053" o:spid="_x0000_s1053" o:spt="1" style="position:absolute;left:0pt;margin-left:28.95pt;margin-top:165.55pt;height:0.75pt;width:537.95pt;mso-position-horizontal-relative:page;mso-position-vertical-relative:page;z-index:-251641856;mso-width-relative:page;mso-height-relative:page;" fillcolor="#D9D9D9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8"/>
        <w:rPr>
          <w:sz w:val="15"/>
        </w:rPr>
      </w:pPr>
    </w:p>
    <w:p>
      <w:pPr>
        <w:pStyle w:val="5"/>
        <w:tabs>
          <w:tab w:val="left" w:pos="4022"/>
        </w:tabs>
        <w:spacing w:before="96" w:line="429" w:lineRule="auto"/>
        <w:ind w:left="3496" w:right="3442" w:hanging="491"/>
        <w:rPr>
          <w:rFonts w:ascii="Roboto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2537460</wp:posOffset>
            </wp:positionH>
            <wp:positionV relativeFrom="paragraph">
              <wp:posOffset>384175</wp:posOffset>
            </wp:positionV>
            <wp:extent cx="114300" cy="85725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6806565</wp:posOffset>
            </wp:positionH>
            <wp:positionV relativeFrom="paragraph">
              <wp:posOffset>374650</wp:posOffset>
            </wp:positionV>
            <wp:extent cx="101600" cy="101600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7" cy="10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7041515</wp:posOffset>
            </wp:positionH>
            <wp:positionV relativeFrom="paragraph">
              <wp:posOffset>381000</wp:posOffset>
            </wp:positionV>
            <wp:extent cx="88900" cy="88900"/>
            <wp:effectExtent l="0" t="0" r="0" b="0"/>
            <wp:wrapNone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"https://colab.research.google.com/signup?utm_source=footer&amp;utm_medium=link&amp;utm_campaign=footer_links" \h </w:instrText>
      </w:r>
      <w:r>
        <w:fldChar w:fldCharType="separate"/>
      </w:r>
      <w:r>
        <w:rPr>
          <w:rFonts w:ascii="Roboto"/>
          <w:color w:val="1A73E7"/>
        </w:rPr>
        <w:t>Colab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paid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products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39"/>
        </w:rPr>
        <w:t xml:space="preserve"> </w:t>
      </w:r>
      <w:r>
        <w:rPr>
          <w:rFonts w:ascii="Roboto"/>
          <w:color w:val="202020"/>
        </w:rPr>
        <w:t>-</w:t>
      </w:r>
      <w:r>
        <w:rPr>
          <w:rFonts w:ascii="Roboto"/>
          <w:color w:val="202020"/>
          <w:spacing w:val="38"/>
        </w:rPr>
        <w:t xml:space="preserve"> </w:t>
      </w:r>
      <w:r>
        <w:fldChar w:fldCharType="begin"/>
      </w:r>
      <w:r>
        <w:instrText xml:space="preserve"> HYPERLINK "https://colab.research.google.com/cancel-subscription" \h </w:instrText>
      </w:r>
      <w:r>
        <w:fldChar w:fldCharType="separate"/>
      </w:r>
      <w:r>
        <w:rPr>
          <w:rFonts w:ascii="Roboto"/>
          <w:color w:val="1A73E7"/>
        </w:rPr>
        <w:t>Cancel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contracts</w:t>
      </w:r>
      <w:r>
        <w:rPr>
          <w:rFonts w:ascii="Roboto"/>
          <w:color w:val="1A73E7"/>
          <w:spacing w:val="-10"/>
        </w:rPr>
        <w:t xml:space="preserve"> </w:t>
      </w:r>
      <w:r>
        <w:rPr>
          <w:rFonts w:ascii="Roboto"/>
          <w:color w:val="1A73E7"/>
        </w:rPr>
        <w:t>here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-49"/>
        </w:rPr>
        <w:t xml:space="preserve"> </w:t>
      </w:r>
      <w:r>
        <w:rPr>
          <w:rFonts w:ascii="Roboto"/>
          <w:color w:val="202020"/>
        </w:rPr>
        <w:t>0s</w:t>
      </w:r>
      <w:r>
        <w:rPr>
          <w:rFonts w:ascii="Roboto"/>
          <w:color w:val="202020"/>
        </w:rPr>
        <w:tab/>
      </w:r>
      <w:r>
        <w:rPr>
          <w:rFonts w:ascii="Roboto"/>
          <w:color w:val="202020"/>
        </w:rPr>
        <w:t>completed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at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10:46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PM</w:t>
      </w:r>
    </w:p>
    <w:sectPr>
      <w:pgSz w:w="11900" w:h="16840"/>
      <w:pgMar w:top="540" w:right="400" w:bottom="480" w:left="860" w:header="274" w:footer="2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shape id="_x0000_s2051" o:spid="_x0000_s2051" o:spt="202" type="#_x0000_t202" style="position:absolute;left:0pt;margin-left:25.45pt;margin-top:816.75pt;height:10.95pt;width:437.35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https://colab.research.google.com/drive/1fjAJIU9dqxuZo-Bs08AGiR_mhwrFkGVw#scrollTo=xFDTIIVo5dv4&amp;printMode=true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554.4pt;margin-top:816.75pt;height:10.95pt;width:18.15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 MT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 MT"/>
                    <w:sz w:val="16"/>
                  </w:rPr>
                  <w:t>/6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5.45pt;margin-top:13.75pt;height:10.95pt;width:71.85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10/10/22, 10:56 PM</w:t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284pt;margin-top:13.75pt;height:10.95pt;width:127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Assignment_3.ipynb - Colaboratory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84338C4"/>
    <w:rsid w:val="46EC1A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44"/>
      <w:ind w:left="170"/>
      <w:outlineLvl w:val="1"/>
    </w:pPr>
    <w:rPr>
      <w:rFonts w:ascii="Roboto" w:hAnsi="Roboto" w:eastAsia="Roboto" w:cs="Roboto"/>
      <w:sz w:val="39"/>
      <w:szCs w:val="39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1"/>
      <w:szCs w:val="21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27"/>
    <customShpInfo spid="_x0000_s1035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39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2022-11-02T09:30:00Z</dcterms:created>
  <dc:creator>Admin</dc:creator>
  <cp:lastModifiedBy>Admin</cp:lastModifiedBy>
  <dcterms:modified xsi:type="dcterms:W3CDTF">2022-11-02T09:41:48Z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2022-10-10T00:00:00Z</vt:filetime>
  </property>
  <property fmtid="{D5CDD505-2E9C-101B-9397-08002B2CF9AE}" pid="3" name="Creator">
    <vt:lpwstr>Mozilla/5.0 (Windows NT 10.0; Win64; x64) AppleWebKit/537.36 (KHTML, like Gecko) Chrome/105.0.0.0 Safari/537.36</vt:lpwstr>
  </property>
  <property fmtid="{D5CDD505-2E9C-101B-9397-08002B2CF9AE}" pid="4" name="LastSaved">
    <vt:filetime>2022-11-02T00:00:00Z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23C1CDBAB4EA44919CD1C65453A4DA24</vt:lpwstr>
  </property>
</Properties>
</file>